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F9A" w:rsidRPr="00817689" w:rsidRDefault="00882F9A" w:rsidP="00785352">
      <w:pPr>
        <w:pStyle w:val="NormalWeb"/>
        <w:spacing w:before="240" w:beforeAutospacing="0" w:after="0" w:afterAutospacing="0"/>
        <w:jc w:val="center"/>
        <w:rPr>
          <w:rFonts w:asciiTheme="majorHAnsi" w:hAnsiTheme="majorHAnsi"/>
          <w:b/>
          <w:u w:val="single"/>
          <w:lang w:val="id-ID"/>
        </w:rPr>
      </w:pPr>
      <w:bookmarkStart w:id="0" w:name="_GoBack"/>
      <w:bookmarkEnd w:id="0"/>
      <w:r w:rsidRPr="00817689">
        <w:rPr>
          <w:rFonts w:asciiTheme="majorHAnsi" w:hAnsiTheme="majorHAnsi"/>
          <w:b/>
          <w:u w:val="single"/>
          <w:lang w:val="id-ID"/>
        </w:rPr>
        <w:t>PERJANJIAN JASA PENGANGKUTAN</w:t>
      </w:r>
      <w:r w:rsidR="00F3783D" w:rsidRPr="00817689">
        <w:rPr>
          <w:rFonts w:asciiTheme="majorHAnsi" w:hAnsiTheme="majorHAnsi"/>
          <w:b/>
          <w:u w:val="single"/>
          <w:lang w:val="id-ID"/>
        </w:rPr>
        <w:t xml:space="preserve"> BARANG</w:t>
      </w:r>
    </w:p>
    <w:p w:rsidR="00882F9A" w:rsidRPr="00817689" w:rsidRDefault="00882F9A" w:rsidP="00785352">
      <w:pPr>
        <w:pStyle w:val="NormalWeb"/>
        <w:spacing w:before="0" w:beforeAutospacing="0" w:after="240" w:afterAutospacing="0"/>
        <w:jc w:val="center"/>
        <w:rPr>
          <w:rFonts w:asciiTheme="majorHAnsi" w:hAnsiTheme="majorHAnsi"/>
          <w:lang w:val="id-ID"/>
        </w:rPr>
      </w:pPr>
      <w:r w:rsidRPr="00817689">
        <w:rPr>
          <w:rFonts w:asciiTheme="majorHAnsi" w:hAnsiTheme="majorHAnsi"/>
          <w:lang w:val="id-ID"/>
        </w:rPr>
        <w:t>Nomor: __________________________</w:t>
      </w:r>
    </w:p>
    <w:p w:rsidR="00882F9A" w:rsidRPr="00817689" w:rsidRDefault="00882F9A" w:rsidP="00785352">
      <w:pPr>
        <w:pStyle w:val="NormalWeb"/>
        <w:spacing w:before="0" w:beforeAutospacing="0" w:after="120" w:afterAutospacing="0"/>
        <w:jc w:val="both"/>
        <w:rPr>
          <w:rFonts w:asciiTheme="majorHAnsi" w:hAnsiTheme="majorHAnsi"/>
          <w:lang w:val="id-ID"/>
        </w:rPr>
      </w:pPr>
      <w:r w:rsidRPr="00817689">
        <w:rPr>
          <w:rFonts w:asciiTheme="majorHAnsi" w:hAnsiTheme="majorHAnsi"/>
          <w:b/>
          <w:lang w:val="id-ID"/>
        </w:rPr>
        <w:t xml:space="preserve">PERJANJIAN JASA PENGANGKUTAN </w:t>
      </w:r>
      <w:r w:rsidR="00F3783D" w:rsidRPr="00817689">
        <w:rPr>
          <w:rFonts w:asciiTheme="majorHAnsi" w:hAnsiTheme="majorHAnsi"/>
          <w:b/>
          <w:lang w:val="id-ID"/>
        </w:rPr>
        <w:t xml:space="preserve">BARANG </w:t>
      </w:r>
      <w:r w:rsidRPr="00817689">
        <w:rPr>
          <w:rFonts w:asciiTheme="majorHAnsi" w:hAnsiTheme="majorHAnsi"/>
          <w:b/>
          <w:lang w:val="id-ID"/>
        </w:rPr>
        <w:t>Nomor: ______________________</w:t>
      </w:r>
      <w:r w:rsidRPr="00817689">
        <w:rPr>
          <w:rFonts w:asciiTheme="majorHAnsi" w:hAnsiTheme="majorHAnsi"/>
          <w:lang w:val="id-ID"/>
        </w:rPr>
        <w:t xml:space="preserve"> ini dibuat dan ditandatangani di _________________ pada hari ini, ___________ tanggal __ ____________ _____ (“</w:t>
      </w:r>
      <w:r w:rsidRPr="00817689">
        <w:rPr>
          <w:rFonts w:asciiTheme="majorHAnsi" w:hAnsiTheme="majorHAnsi"/>
          <w:b/>
          <w:lang w:val="id-ID"/>
        </w:rPr>
        <w:t>Perjanjian</w:t>
      </w:r>
      <w:r w:rsidRPr="00817689">
        <w:rPr>
          <w:rFonts w:asciiTheme="majorHAnsi" w:hAnsiTheme="majorHAnsi"/>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1</w:t>
            </w:r>
          </w:p>
        </w:tc>
        <w:tc>
          <w:tcPr>
            <w:tcW w:w="2621" w:type="dxa"/>
            <w:shd w:val="clear" w:color="auto" w:fill="auto"/>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Nama</w:t>
            </w:r>
          </w:p>
        </w:tc>
        <w:tc>
          <w:tcPr>
            <w:tcW w:w="280" w:type="dxa"/>
            <w:shd w:val="clear" w:color="auto" w:fill="auto"/>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bottom w:val="dotted" w:sz="4" w:space="0" w:color="auto"/>
            </w:tcBorders>
            <w:shd w:val="clear" w:color="auto" w:fill="auto"/>
          </w:tcPr>
          <w:p w:rsidR="00882F9A" w:rsidRPr="00817689" w:rsidRDefault="00882F9A" w:rsidP="00A53B33">
            <w:pPr>
              <w:rPr>
                <w:rFonts w:asciiTheme="majorHAnsi" w:eastAsiaTheme="minorEastAsia" w:hAnsiTheme="majorHAnsi"/>
                <w:b/>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Tempat/Tanggal Lahir</w:t>
            </w:r>
          </w:p>
        </w:tc>
        <w:tc>
          <w:tcPr>
            <w:tcW w:w="280"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Alamat</w:t>
            </w:r>
          </w:p>
        </w:tc>
        <w:tc>
          <w:tcPr>
            <w:tcW w:w="280"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tcPr>
          <w:p w:rsidR="00882F9A" w:rsidRPr="00817689" w:rsidRDefault="00882F9A" w:rsidP="00A53B33">
            <w:pPr>
              <w:rPr>
                <w:rFonts w:asciiTheme="majorHAnsi" w:hAnsiTheme="majorHAnsi"/>
                <w:sz w:val="24"/>
                <w:szCs w:val="24"/>
                <w:lang w:val="id-ID"/>
              </w:rPr>
            </w:pPr>
          </w:p>
        </w:tc>
        <w:tc>
          <w:tcPr>
            <w:tcW w:w="280" w:type="dxa"/>
            <w:shd w:val="clear" w:color="auto" w:fill="auto"/>
          </w:tcPr>
          <w:p w:rsidR="00882F9A" w:rsidRPr="00817689" w:rsidRDefault="00882F9A" w:rsidP="00A53B33">
            <w:pPr>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tcPr>
          <w:p w:rsidR="00882F9A" w:rsidRPr="00817689" w:rsidRDefault="00882F9A" w:rsidP="00A53B33">
            <w:pPr>
              <w:rPr>
                <w:rFonts w:asciiTheme="majorHAnsi" w:hAnsiTheme="majorHAnsi"/>
                <w:sz w:val="24"/>
                <w:szCs w:val="24"/>
                <w:lang w:val="id-ID"/>
              </w:rPr>
            </w:pPr>
          </w:p>
        </w:tc>
        <w:tc>
          <w:tcPr>
            <w:tcW w:w="280" w:type="dxa"/>
            <w:shd w:val="clear" w:color="auto" w:fill="auto"/>
          </w:tcPr>
          <w:p w:rsidR="00882F9A" w:rsidRPr="00817689" w:rsidRDefault="00882F9A" w:rsidP="00A53B33">
            <w:pPr>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Nomor KTP</w:t>
            </w:r>
          </w:p>
        </w:tc>
        <w:tc>
          <w:tcPr>
            <w:tcW w:w="280"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spacing w:before="120"/>
              <w:rPr>
                <w:rFonts w:asciiTheme="majorHAnsi" w:eastAsiaTheme="minorEastAsia" w:hAnsiTheme="majorHAnsi"/>
                <w:sz w:val="24"/>
                <w:szCs w:val="24"/>
                <w:lang w:val="id-ID"/>
              </w:rPr>
            </w:pPr>
          </w:p>
        </w:tc>
        <w:tc>
          <w:tcPr>
            <w:tcW w:w="8811" w:type="dxa"/>
            <w:gridSpan w:val="3"/>
            <w:shd w:val="clear" w:color="auto" w:fill="auto"/>
            <w:hideMark/>
          </w:tcPr>
          <w:p w:rsidR="00882F9A" w:rsidRPr="00C21791" w:rsidRDefault="00882F9A" w:rsidP="00C21791">
            <w:pPr>
              <w:spacing w:before="120" w:after="120" w:line="276" w:lineRule="auto"/>
              <w:ind w:left="-27" w:firstLine="0"/>
              <w:rPr>
                <w:rFonts w:asciiTheme="majorHAnsi" w:eastAsiaTheme="minorEastAsia" w:hAnsiTheme="majorHAnsi"/>
                <w:sz w:val="24"/>
                <w:szCs w:val="24"/>
              </w:rPr>
            </w:pPr>
            <w:r w:rsidRPr="00817689">
              <w:rPr>
                <w:rFonts w:asciiTheme="majorHAnsi" w:hAnsiTheme="majorHAnsi"/>
                <w:sz w:val="24"/>
                <w:szCs w:val="24"/>
                <w:lang w:val="id-ID"/>
              </w:rPr>
              <w:t xml:space="preserve">Dalam Perjanjian ini bertindak untuk dan atas nama </w:t>
            </w:r>
            <w:r w:rsidRPr="00817689">
              <w:rPr>
                <w:rFonts w:asciiTheme="majorHAnsi" w:hAnsiTheme="majorHAnsi"/>
                <w:b/>
                <w:sz w:val="24"/>
                <w:szCs w:val="24"/>
                <w:lang w:val="id-ID"/>
              </w:rPr>
              <w:t xml:space="preserve">PT _______________________ </w:t>
            </w:r>
            <w:r w:rsidRPr="00817689">
              <w:rPr>
                <w:rFonts w:asciiTheme="majorHAnsi" w:hAnsiTheme="majorHAnsi"/>
                <w:sz w:val="24"/>
                <w:szCs w:val="24"/>
                <w:lang w:val="id-ID"/>
              </w:rPr>
              <w:t xml:space="preserve">sebagai Direktur Utama, sebuah badan hukum Perseroan Terbatas yang berkedudukan di Kabupaten/Kota ___________________, selanjutnya dalam Perjanjian </w:t>
            </w:r>
            <w:r w:rsidR="00F3783D" w:rsidRPr="00817689">
              <w:rPr>
                <w:rFonts w:asciiTheme="majorHAnsi" w:hAnsiTheme="majorHAnsi"/>
                <w:sz w:val="24"/>
                <w:szCs w:val="24"/>
                <w:lang w:val="id-ID"/>
              </w:rPr>
              <w:t xml:space="preserve">ini </w:t>
            </w:r>
            <w:r w:rsidRPr="00817689">
              <w:rPr>
                <w:rFonts w:asciiTheme="majorHAnsi" w:hAnsiTheme="majorHAnsi"/>
                <w:sz w:val="24"/>
                <w:szCs w:val="24"/>
                <w:lang w:val="id-ID"/>
              </w:rPr>
              <w:t>disebut sebagai “</w:t>
            </w:r>
            <w:r w:rsidRPr="00817689">
              <w:rPr>
                <w:rFonts w:asciiTheme="majorHAnsi" w:hAnsiTheme="majorHAnsi"/>
                <w:b/>
                <w:sz w:val="24"/>
                <w:szCs w:val="24"/>
                <w:lang w:val="id-ID"/>
              </w:rPr>
              <w:t>Pihak Pertama</w:t>
            </w:r>
            <w:r w:rsidRPr="00817689">
              <w:rPr>
                <w:rFonts w:asciiTheme="majorHAnsi" w:hAnsiTheme="majorHAnsi"/>
                <w:sz w:val="24"/>
                <w:szCs w:val="24"/>
                <w:lang w:val="id-ID"/>
              </w:rPr>
              <w:t>”</w:t>
            </w:r>
            <w:r w:rsidR="004479C7">
              <w:rPr>
                <w:rFonts w:asciiTheme="majorHAnsi" w:hAnsiTheme="majorHAnsi"/>
                <w:sz w:val="24"/>
                <w:szCs w:val="24"/>
              </w:rPr>
              <w:t>.</w:t>
            </w: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2</w:t>
            </w:r>
          </w:p>
        </w:tc>
        <w:tc>
          <w:tcPr>
            <w:tcW w:w="2621" w:type="dxa"/>
            <w:shd w:val="clear" w:color="auto" w:fill="auto"/>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Nama</w:t>
            </w:r>
          </w:p>
        </w:tc>
        <w:tc>
          <w:tcPr>
            <w:tcW w:w="280" w:type="dxa"/>
            <w:shd w:val="clear" w:color="auto" w:fill="auto"/>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bottom w:val="dotted" w:sz="4" w:space="0" w:color="auto"/>
            </w:tcBorders>
            <w:shd w:val="clear" w:color="auto" w:fill="auto"/>
          </w:tcPr>
          <w:p w:rsidR="00882F9A" w:rsidRPr="00817689" w:rsidRDefault="00882F9A" w:rsidP="00A53B33">
            <w:pPr>
              <w:rPr>
                <w:rFonts w:asciiTheme="majorHAnsi" w:eastAsiaTheme="minorEastAsia" w:hAnsiTheme="majorHAnsi"/>
                <w:b/>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Tempat/Tanggal Lahir</w:t>
            </w:r>
          </w:p>
        </w:tc>
        <w:tc>
          <w:tcPr>
            <w:tcW w:w="280"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Alamat</w:t>
            </w:r>
          </w:p>
        </w:tc>
        <w:tc>
          <w:tcPr>
            <w:tcW w:w="280"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tcPr>
          <w:p w:rsidR="00882F9A" w:rsidRPr="00817689" w:rsidRDefault="00882F9A" w:rsidP="00A53B33">
            <w:pPr>
              <w:rPr>
                <w:rFonts w:asciiTheme="majorHAnsi" w:hAnsiTheme="majorHAnsi"/>
                <w:sz w:val="24"/>
                <w:szCs w:val="24"/>
                <w:lang w:val="id-ID"/>
              </w:rPr>
            </w:pPr>
          </w:p>
        </w:tc>
        <w:tc>
          <w:tcPr>
            <w:tcW w:w="280" w:type="dxa"/>
            <w:shd w:val="clear" w:color="auto" w:fill="auto"/>
          </w:tcPr>
          <w:p w:rsidR="00882F9A" w:rsidRPr="00817689" w:rsidRDefault="00882F9A" w:rsidP="00A53B33">
            <w:pPr>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tcPr>
          <w:p w:rsidR="00882F9A" w:rsidRPr="00817689" w:rsidRDefault="00882F9A" w:rsidP="00A53B33">
            <w:pPr>
              <w:rPr>
                <w:rFonts w:asciiTheme="majorHAnsi" w:hAnsiTheme="majorHAnsi"/>
                <w:sz w:val="24"/>
                <w:szCs w:val="24"/>
                <w:lang w:val="id-ID"/>
              </w:rPr>
            </w:pPr>
          </w:p>
        </w:tc>
        <w:tc>
          <w:tcPr>
            <w:tcW w:w="280" w:type="dxa"/>
            <w:shd w:val="clear" w:color="auto" w:fill="auto"/>
          </w:tcPr>
          <w:p w:rsidR="00882F9A" w:rsidRPr="00817689" w:rsidRDefault="00882F9A" w:rsidP="00A53B33">
            <w:pPr>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rPr>
                <w:rFonts w:asciiTheme="majorHAnsi" w:eastAsiaTheme="minorEastAsia" w:hAnsiTheme="majorHAnsi"/>
                <w:sz w:val="24"/>
                <w:szCs w:val="24"/>
                <w:lang w:val="id-ID"/>
              </w:rPr>
            </w:pPr>
          </w:p>
        </w:tc>
        <w:tc>
          <w:tcPr>
            <w:tcW w:w="2621"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Nomor KTP</w:t>
            </w:r>
          </w:p>
        </w:tc>
        <w:tc>
          <w:tcPr>
            <w:tcW w:w="280" w:type="dxa"/>
            <w:shd w:val="clear" w:color="auto" w:fill="auto"/>
            <w:hideMark/>
          </w:tcPr>
          <w:p w:rsidR="00882F9A" w:rsidRPr="00817689" w:rsidRDefault="00882F9A" w:rsidP="00A53B33">
            <w:pPr>
              <w:rPr>
                <w:rFonts w:asciiTheme="majorHAnsi" w:eastAsiaTheme="minorEastAsia" w:hAnsiTheme="majorHAnsi"/>
                <w:sz w:val="24"/>
                <w:szCs w:val="24"/>
                <w:lang w:val="id-ID"/>
              </w:rPr>
            </w:pPr>
            <w:r w:rsidRPr="00817689">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882F9A" w:rsidRPr="00817689" w:rsidRDefault="00882F9A" w:rsidP="00A53B33">
            <w:pPr>
              <w:rPr>
                <w:rFonts w:asciiTheme="majorHAnsi" w:eastAsiaTheme="minorEastAsia" w:hAnsiTheme="majorHAnsi"/>
                <w:sz w:val="24"/>
                <w:szCs w:val="24"/>
                <w:lang w:val="id-ID"/>
              </w:rPr>
            </w:pPr>
          </w:p>
        </w:tc>
      </w:tr>
      <w:tr w:rsidR="00882F9A" w:rsidRPr="00817689" w:rsidTr="00A53B33">
        <w:tc>
          <w:tcPr>
            <w:tcW w:w="567" w:type="dxa"/>
            <w:shd w:val="clear" w:color="auto" w:fill="auto"/>
          </w:tcPr>
          <w:p w:rsidR="00882F9A" w:rsidRPr="00817689" w:rsidRDefault="00882F9A" w:rsidP="00A53B33">
            <w:pPr>
              <w:spacing w:before="120"/>
              <w:rPr>
                <w:rFonts w:asciiTheme="majorHAnsi" w:eastAsiaTheme="minorEastAsia" w:hAnsiTheme="majorHAnsi"/>
                <w:sz w:val="24"/>
                <w:szCs w:val="24"/>
                <w:lang w:val="id-ID"/>
              </w:rPr>
            </w:pPr>
          </w:p>
        </w:tc>
        <w:tc>
          <w:tcPr>
            <w:tcW w:w="8811" w:type="dxa"/>
            <w:gridSpan w:val="3"/>
            <w:shd w:val="clear" w:color="auto" w:fill="auto"/>
            <w:hideMark/>
          </w:tcPr>
          <w:p w:rsidR="00882F9A" w:rsidRPr="00C21791" w:rsidRDefault="00882F9A" w:rsidP="00C21791">
            <w:pPr>
              <w:spacing w:before="120" w:after="120" w:line="276" w:lineRule="auto"/>
              <w:ind w:left="0" w:firstLine="0"/>
              <w:rPr>
                <w:rFonts w:asciiTheme="majorHAnsi" w:eastAsiaTheme="minorEastAsia" w:hAnsiTheme="majorHAnsi"/>
                <w:sz w:val="24"/>
                <w:szCs w:val="24"/>
              </w:rPr>
            </w:pPr>
            <w:r w:rsidRPr="00817689">
              <w:rPr>
                <w:rFonts w:asciiTheme="majorHAnsi" w:hAnsiTheme="majorHAnsi"/>
                <w:sz w:val="24"/>
                <w:szCs w:val="24"/>
                <w:lang w:val="id-ID"/>
              </w:rPr>
              <w:t xml:space="preserve">Dalam Perjanjian ini bertindak untuk dan atas nama </w:t>
            </w:r>
            <w:r w:rsidRPr="00817689">
              <w:rPr>
                <w:rFonts w:asciiTheme="majorHAnsi" w:hAnsiTheme="majorHAnsi"/>
                <w:b/>
                <w:sz w:val="24"/>
                <w:szCs w:val="24"/>
                <w:lang w:val="id-ID"/>
              </w:rPr>
              <w:t xml:space="preserve">PT _______________________ </w:t>
            </w:r>
            <w:r w:rsidRPr="00817689">
              <w:rPr>
                <w:rFonts w:asciiTheme="majorHAnsi" w:hAnsiTheme="majorHAnsi"/>
                <w:sz w:val="24"/>
                <w:szCs w:val="24"/>
                <w:lang w:val="id-ID"/>
              </w:rPr>
              <w:t>sebagai Direktur Utama, sebuah badan hukum Perseroan Terbatas yang berkedudukan di Kabupaten/Kota ___________________, selanjutnya dalam Perjanjian disebut sebagai “</w:t>
            </w:r>
            <w:r w:rsidRPr="00817689">
              <w:rPr>
                <w:rFonts w:asciiTheme="majorHAnsi" w:hAnsiTheme="majorHAnsi"/>
                <w:b/>
                <w:sz w:val="24"/>
                <w:szCs w:val="24"/>
                <w:lang w:val="id-ID"/>
              </w:rPr>
              <w:t>Pihak Kedua</w:t>
            </w:r>
            <w:r w:rsidRPr="00817689">
              <w:rPr>
                <w:rFonts w:asciiTheme="majorHAnsi" w:hAnsiTheme="majorHAnsi"/>
                <w:sz w:val="24"/>
                <w:szCs w:val="24"/>
                <w:lang w:val="id-ID"/>
              </w:rPr>
              <w:t>”</w:t>
            </w:r>
            <w:r w:rsidR="004479C7">
              <w:rPr>
                <w:rFonts w:asciiTheme="majorHAnsi" w:hAnsiTheme="majorHAnsi"/>
                <w:sz w:val="24"/>
                <w:szCs w:val="24"/>
              </w:rPr>
              <w:t>.</w:t>
            </w:r>
          </w:p>
        </w:tc>
      </w:tr>
    </w:tbl>
    <w:p w:rsidR="00882F9A" w:rsidRPr="00817689" w:rsidRDefault="00882F9A" w:rsidP="00785352">
      <w:pPr>
        <w:pStyle w:val="NormalWeb"/>
        <w:spacing w:before="240" w:beforeAutospacing="0" w:after="240" w:afterAutospacing="0"/>
        <w:jc w:val="both"/>
        <w:rPr>
          <w:rFonts w:asciiTheme="majorHAnsi" w:hAnsiTheme="majorHAnsi"/>
          <w:lang w:val="id-ID"/>
        </w:rPr>
      </w:pPr>
      <w:r w:rsidRPr="00817689">
        <w:rPr>
          <w:rFonts w:asciiTheme="majorHAnsi" w:hAnsiTheme="majorHAnsi"/>
          <w:lang w:val="id-ID"/>
        </w:rPr>
        <w:t>Pihak Pertama dan Pihak Kedua secara bersama-sama selanjutnya disebut sebagai “</w:t>
      </w:r>
      <w:r w:rsidRPr="00817689">
        <w:rPr>
          <w:rFonts w:asciiTheme="majorHAnsi" w:hAnsiTheme="majorHAnsi"/>
          <w:b/>
          <w:lang w:val="id-ID"/>
        </w:rPr>
        <w:t>Para Pihak</w:t>
      </w:r>
      <w:r w:rsidRPr="00817689">
        <w:rPr>
          <w:rFonts w:asciiTheme="majorHAnsi" w:hAnsiTheme="majorHAnsi"/>
          <w:lang w:val="id-ID"/>
        </w:rPr>
        <w:t>”. Para Pihak dengan ini terlebih dahulu menerangkan hal-hal sebagai berikut</w:t>
      </w:r>
      <w:r w:rsidR="00DA3D98">
        <w:rPr>
          <w:rFonts w:asciiTheme="majorHAnsi" w:hAnsiTheme="majorHAnsi"/>
        </w:rPr>
        <w:t>:</w:t>
      </w:r>
    </w:p>
    <w:p w:rsidR="00882F9A" w:rsidRPr="00817689" w:rsidRDefault="00882F9A" w:rsidP="00785352">
      <w:pPr>
        <w:pStyle w:val="ListParagraph"/>
        <w:numPr>
          <w:ilvl w:val="0"/>
          <w:numId w:val="16"/>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Bahwa Pihak Pertama adalah sebuah badan hukum Perseroan Terbatas yang ruang lingkup kegiatan usahanya bergerak di bidang jasa pengangkutan barang.</w:t>
      </w:r>
    </w:p>
    <w:p w:rsidR="00882F9A" w:rsidRPr="00817689" w:rsidRDefault="00882F9A" w:rsidP="00785352">
      <w:pPr>
        <w:pStyle w:val="ListParagraph"/>
        <w:numPr>
          <w:ilvl w:val="0"/>
          <w:numId w:val="16"/>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Bahwa Pihak Kedua adalah sebuah badan hukum Perseroan Terbatas yang ruang lingkup kegiatan usahanya bergerak di</w:t>
      </w:r>
      <w:r w:rsidR="004479C7">
        <w:rPr>
          <w:rFonts w:asciiTheme="majorHAnsi" w:hAnsiTheme="majorHAnsi"/>
          <w:sz w:val="24"/>
          <w:szCs w:val="24"/>
        </w:rPr>
        <w:t xml:space="preserve"> </w:t>
      </w:r>
      <w:r w:rsidRPr="00817689">
        <w:rPr>
          <w:rFonts w:asciiTheme="majorHAnsi" w:hAnsiTheme="majorHAnsi"/>
          <w:sz w:val="24"/>
          <w:szCs w:val="24"/>
          <w:lang w:val="id-ID"/>
        </w:rPr>
        <w:t>bidang _____________________.</w:t>
      </w:r>
    </w:p>
    <w:p w:rsidR="00882F9A" w:rsidRPr="00817689" w:rsidRDefault="00882F9A" w:rsidP="00785352">
      <w:pPr>
        <w:pStyle w:val="ListParagraph"/>
        <w:numPr>
          <w:ilvl w:val="0"/>
          <w:numId w:val="16"/>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Bahwa untuk menunjang kegiatan usahanya, Pihak Kedua membutuhkan jasa pengangkutan barang. </w:t>
      </w:r>
    </w:p>
    <w:p w:rsidR="00882F9A" w:rsidRPr="00817689" w:rsidRDefault="00882F9A" w:rsidP="00785352">
      <w:pPr>
        <w:pStyle w:val="ListParagraph"/>
        <w:numPr>
          <w:ilvl w:val="0"/>
          <w:numId w:val="16"/>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Bahwa untuk memenuhi kebutuhan jasa pengangkutan barang tersebut, Pihak Kedua telah meminta kepada Pihak Pertama untuk memberikan jasa pengangkutan barang untuk Pihak Kedua dan Pihak Pertama telah bersedia untuk memberikan jasa pengangkutan barang tersebut kepada Pihak Kedua.      </w:t>
      </w:r>
    </w:p>
    <w:p w:rsidR="00785352" w:rsidRPr="00817689" w:rsidRDefault="00785352" w:rsidP="00785352">
      <w:pPr>
        <w:spacing w:before="240" w:after="240" w:line="240" w:lineRule="auto"/>
        <w:jc w:val="both"/>
        <w:rPr>
          <w:rFonts w:asciiTheme="majorHAnsi" w:hAnsiTheme="majorHAnsi"/>
          <w:sz w:val="24"/>
          <w:szCs w:val="24"/>
          <w:lang w:val="id-ID"/>
        </w:rPr>
      </w:pPr>
      <w:r w:rsidRPr="00817689">
        <w:rPr>
          <w:rFonts w:asciiTheme="majorHAnsi" w:hAnsiTheme="majorHAnsi"/>
          <w:sz w:val="24"/>
          <w:szCs w:val="24"/>
          <w:lang w:val="id-ID"/>
        </w:rPr>
        <w:t>Berdasarkan hal-hal tersebut di atas dan dengan i</w:t>
      </w:r>
      <w:r w:rsidR="004479C7">
        <w:rPr>
          <w:rFonts w:asciiTheme="majorHAnsi" w:hAnsiTheme="majorHAnsi"/>
          <w:sz w:val="24"/>
          <w:szCs w:val="24"/>
        </w:rPr>
        <w:t>k</w:t>
      </w:r>
      <w:r w:rsidRPr="00817689">
        <w:rPr>
          <w:rFonts w:asciiTheme="majorHAnsi" w:hAnsiTheme="majorHAnsi"/>
          <w:sz w:val="24"/>
          <w:szCs w:val="24"/>
          <w:lang w:val="id-ID"/>
        </w:rPr>
        <w:t>tikad baik, Para Pihak dengan ini sepakat untuk saling mengikatkan diri dalam Perjanjian ini dengan ketentuan-ketentuan dan syarat-syarat sebagaimana diatur dalam pasal-pasal di bawah ini</w:t>
      </w:r>
      <w:r w:rsidR="001F7B18">
        <w:rPr>
          <w:rFonts w:asciiTheme="majorHAnsi" w:hAnsiTheme="majorHAnsi"/>
          <w:sz w:val="24"/>
          <w:szCs w:val="24"/>
        </w:rPr>
        <w:t>:</w:t>
      </w:r>
    </w:p>
    <w:p w:rsidR="00C871B9" w:rsidRPr="00817689" w:rsidRDefault="00C871B9" w:rsidP="00E52BA6">
      <w:pPr>
        <w:spacing w:before="360" w:after="0" w:line="240" w:lineRule="auto"/>
        <w:jc w:val="center"/>
        <w:rPr>
          <w:rFonts w:asciiTheme="majorHAnsi" w:eastAsia="Times New Roman" w:hAnsiTheme="majorHAnsi"/>
          <w:b/>
          <w:bCs/>
          <w:sz w:val="24"/>
          <w:szCs w:val="24"/>
          <w:lang w:val="id-ID"/>
        </w:rPr>
      </w:pPr>
    </w:p>
    <w:p w:rsidR="00E52BA6" w:rsidRPr="00817689" w:rsidRDefault="00E52BA6" w:rsidP="00E52BA6">
      <w:pPr>
        <w:spacing w:before="360"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 xml:space="preserve">Pasal </w:t>
      </w:r>
      <w:r w:rsidR="00882F9A" w:rsidRPr="00817689">
        <w:rPr>
          <w:rFonts w:asciiTheme="majorHAnsi" w:eastAsia="Times New Roman" w:hAnsiTheme="majorHAnsi"/>
          <w:b/>
          <w:bCs/>
          <w:sz w:val="24"/>
          <w:szCs w:val="24"/>
          <w:lang w:val="id-ID"/>
        </w:rPr>
        <w:t>1</w:t>
      </w:r>
    </w:p>
    <w:p w:rsidR="00E52BA6" w:rsidRPr="00817689" w:rsidRDefault="00E52BA6" w:rsidP="00E52BA6">
      <w:pPr>
        <w:spacing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 xml:space="preserve">Kesepakatan </w:t>
      </w:r>
    </w:p>
    <w:p w:rsidR="00882F9A" w:rsidRPr="00817689" w:rsidRDefault="00882F9A" w:rsidP="00882F9A">
      <w:pPr>
        <w:spacing w:before="120" w:after="120" w:line="240" w:lineRule="auto"/>
        <w:ind w:right="187"/>
        <w:jc w:val="both"/>
        <w:rPr>
          <w:rFonts w:asciiTheme="majorHAnsi" w:eastAsia="Cambria" w:hAnsiTheme="majorHAnsi" w:cs="Cambria"/>
          <w:sz w:val="24"/>
          <w:szCs w:val="24"/>
          <w:lang w:val="id-ID"/>
        </w:rPr>
      </w:pPr>
      <w:r w:rsidRPr="00817689">
        <w:rPr>
          <w:rFonts w:asciiTheme="majorHAnsi" w:hAnsiTheme="majorHAnsi"/>
          <w:iCs/>
          <w:sz w:val="24"/>
          <w:szCs w:val="24"/>
          <w:lang w:val="id-ID"/>
        </w:rPr>
        <w:t xml:space="preserve">Pihak Pertama dengan ini sepakat untuk memberikan </w:t>
      </w:r>
      <w:r w:rsidR="004479C7" w:rsidRPr="00817689">
        <w:rPr>
          <w:rFonts w:asciiTheme="majorHAnsi" w:hAnsiTheme="majorHAnsi"/>
          <w:iCs/>
          <w:sz w:val="24"/>
          <w:szCs w:val="24"/>
          <w:lang w:val="id-ID"/>
        </w:rPr>
        <w:t xml:space="preserve">jasa pengangkutan barang </w:t>
      </w:r>
      <w:r w:rsidRPr="00817689">
        <w:rPr>
          <w:rFonts w:asciiTheme="majorHAnsi" w:hAnsiTheme="majorHAnsi"/>
          <w:iCs/>
          <w:sz w:val="24"/>
          <w:szCs w:val="24"/>
          <w:lang w:val="id-ID"/>
        </w:rPr>
        <w:t xml:space="preserve">kepada Pihak Kedua sebagaimana Pihak Kedua dengan ini sepakat untuk membayar </w:t>
      </w:r>
      <w:r w:rsidR="004479C7" w:rsidRPr="00817689">
        <w:rPr>
          <w:rFonts w:asciiTheme="majorHAnsi" w:hAnsiTheme="majorHAnsi"/>
          <w:iCs/>
          <w:sz w:val="24"/>
          <w:szCs w:val="24"/>
          <w:lang w:val="id-ID"/>
        </w:rPr>
        <w:t xml:space="preserve">biaya pengangkutan barang </w:t>
      </w:r>
      <w:r w:rsidRPr="00817689">
        <w:rPr>
          <w:rFonts w:asciiTheme="majorHAnsi" w:hAnsiTheme="majorHAnsi"/>
          <w:iCs/>
          <w:sz w:val="24"/>
          <w:szCs w:val="24"/>
          <w:lang w:val="id-ID"/>
        </w:rPr>
        <w:t>kepada Pihak Pertama</w:t>
      </w:r>
      <w:r w:rsidR="00E24EED" w:rsidRPr="00817689">
        <w:rPr>
          <w:rFonts w:asciiTheme="majorHAnsi" w:hAnsiTheme="majorHAnsi"/>
          <w:iCs/>
          <w:sz w:val="24"/>
          <w:szCs w:val="24"/>
          <w:lang w:val="id-ID"/>
        </w:rPr>
        <w:t xml:space="preserve">. </w:t>
      </w:r>
    </w:p>
    <w:p w:rsidR="00E52BA6" w:rsidRPr="00817689" w:rsidRDefault="00E24EED" w:rsidP="00F94B14">
      <w:pPr>
        <w:spacing w:before="240"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Pasal 2</w:t>
      </w:r>
    </w:p>
    <w:p w:rsidR="00E52BA6" w:rsidRPr="00817689" w:rsidRDefault="00E52BA6" w:rsidP="00E52BA6">
      <w:pPr>
        <w:spacing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Hak dan Kewajiban Para Pihak</w:t>
      </w:r>
    </w:p>
    <w:p w:rsidR="00882F9A" w:rsidRPr="00817689" w:rsidRDefault="00882F9A" w:rsidP="00F94B14">
      <w:pPr>
        <w:pStyle w:val="ListParagraph"/>
        <w:numPr>
          <w:ilvl w:val="0"/>
          <w:numId w:val="17"/>
        </w:numPr>
        <w:spacing w:before="80" w:after="80" w:line="240" w:lineRule="auto"/>
        <w:ind w:right="187" w:hanging="720"/>
        <w:jc w:val="both"/>
        <w:rPr>
          <w:rFonts w:asciiTheme="majorHAnsi" w:hAnsiTheme="majorHAnsi"/>
          <w:sz w:val="24"/>
          <w:szCs w:val="24"/>
          <w:lang w:val="id-ID"/>
        </w:rPr>
      </w:pPr>
      <w:r w:rsidRPr="00817689">
        <w:rPr>
          <w:rFonts w:asciiTheme="majorHAnsi" w:hAnsiTheme="majorHAnsi"/>
          <w:sz w:val="24"/>
          <w:szCs w:val="24"/>
          <w:lang w:val="id-ID"/>
        </w:rPr>
        <w:t>Hak dan Kewajiban Pihak Pertama</w:t>
      </w:r>
    </w:p>
    <w:p w:rsidR="00882F9A" w:rsidRPr="00817689" w:rsidRDefault="00882F9A" w:rsidP="00F94B14">
      <w:pPr>
        <w:pStyle w:val="ListParagraph"/>
        <w:numPr>
          <w:ilvl w:val="0"/>
          <w:numId w:val="18"/>
        </w:numPr>
        <w:spacing w:before="80" w:after="80" w:line="240" w:lineRule="auto"/>
        <w:ind w:left="1260" w:right="187" w:hanging="540"/>
        <w:jc w:val="both"/>
        <w:rPr>
          <w:rFonts w:asciiTheme="majorHAnsi" w:hAnsiTheme="majorHAnsi"/>
          <w:sz w:val="24"/>
          <w:szCs w:val="24"/>
          <w:lang w:val="id-ID"/>
        </w:rPr>
      </w:pPr>
      <w:r w:rsidRPr="00817689">
        <w:rPr>
          <w:rFonts w:asciiTheme="majorHAnsi" w:hAnsiTheme="majorHAnsi"/>
          <w:sz w:val="24"/>
          <w:szCs w:val="24"/>
          <w:lang w:val="id-ID"/>
        </w:rPr>
        <w:t xml:space="preserve">Pihak Pertama berhak untuk menerima </w:t>
      </w:r>
      <w:r w:rsidR="004479C7" w:rsidRPr="00817689">
        <w:rPr>
          <w:rFonts w:asciiTheme="majorHAnsi" w:hAnsiTheme="majorHAnsi"/>
          <w:sz w:val="24"/>
          <w:szCs w:val="24"/>
          <w:lang w:val="id-ID"/>
        </w:rPr>
        <w:t xml:space="preserve">biaya pengangkutan barang </w:t>
      </w:r>
      <w:r w:rsidRPr="00817689">
        <w:rPr>
          <w:rFonts w:asciiTheme="majorHAnsi" w:hAnsiTheme="majorHAnsi"/>
          <w:sz w:val="24"/>
          <w:szCs w:val="24"/>
          <w:lang w:val="id-ID"/>
        </w:rPr>
        <w:t>dari Pihak Kedua.</w:t>
      </w:r>
    </w:p>
    <w:p w:rsidR="00882F9A" w:rsidRPr="00817689" w:rsidRDefault="00882F9A" w:rsidP="00F94B14">
      <w:pPr>
        <w:pStyle w:val="ListParagraph"/>
        <w:numPr>
          <w:ilvl w:val="0"/>
          <w:numId w:val="18"/>
        </w:numPr>
        <w:spacing w:before="80" w:after="80" w:line="240" w:lineRule="auto"/>
        <w:ind w:left="1260" w:right="187" w:hanging="540"/>
        <w:jc w:val="both"/>
        <w:rPr>
          <w:rFonts w:asciiTheme="majorHAnsi" w:hAnsiTheme="majorHAnsi"/>
          <w:sz w:val="24"/>
          <w:szCs w:val="24"/>
          <w:lang w:val="id-ID"/>
        </w:rPr>
      </w:pPr>
      <w:r w:rsidRPr="00817689">
        <w:rPr>
          <w:rFonts w:asciiTheme="majorHAnsi" w:hAnsiTheme="majorHAnsi"/>
          <w:sz w:val="24"/>
          <w:szCs w:val="24"/>
          <w:lang w:val="id-ID"/>
        </w:rPr>
        <w:t xml:space="preserve">Pihak Pertama berkewajiban untuk memberikan </w:t>
      </w:r>
      <w:r w:rsidR="004479C7" w:rsidRPr="00817689">
        <w:rPr>
          <w:rFonts w:asciiTheme="majorHAnsi" w:hAnsiTheme="majorHAnsi"/>
          <w:sz w:val="24"/>
          <w:szCs w:val="24"/>
          <w:lang w:val="id-ID"/>
        </w:rPr>
        <w:t xml:space="preserve">jasa pengangkutan barang </w:t>
      </w:r>
      <w:r w:rsidRPr="00817689">
        <w:rPr>
          <w:rFonts w:asciiTheme="majorHAnsi" w:hAnsiTheme="majorHAnsi"/>
          <w:sz w:val="24"/>
          <w:szCs w:val="24"/>
          <w:lang w:val="id-ID"/>
        </w:rPr>
        <w:t>kepada Pihak Kedua.</w:t>
      </w:r>
      <w:r w:rsidR="00785352" w:rsidRPr="00817689">
        <w:rPr>
          <w:rFonts w:asciiTheme="majorHAnsi" w:hAnsiTheme="majorHAnsi"/>
          <w:sz w:val="24"/>
          <w:szCs w:val="24"/>
          <w:lang w:val="id-ID"/>
        </w:rPr>
        <w:t xml:space="preserve"> </w:t>
      </w:r>
    </w:p>
    <w:p w:rsidR="00882F9A" w:rsidRPr="00817689" w:rsidRDefault="00882F9A" w:rsidP="00F94B14">
      <w:pPr>
        <w:pStyle w:val="ListParagraph"/>
        <w:numPr>
          <w:ilvl w:val="0"/>
          <w:numId w:val="17"/>
        </w:numPr>
        <w:spacing w:before="80" w:after="80" w:line="240" w:lineRule="auto"/>
        <w:ind w:right="187" w:hanging="720"/>
        <w:jc w:val="both"/>
        <w:rPr>
          <w:rFonts w:asciiTheme="majorHAnsi" w:hAnsiTheme="majorHAnsi"/>
          <w:sz w:val="24"/>
          <w:szCs w:val="24"/>
          <w:lang w:val="id-ID"/>
        </w:rPr>
      </w:pPr>
      <w:r w:rsidRPr="00817689">
        <w:rPr>
          <w:rFonts w:asciiTheme="majorHAnsi" w:hAnsiTheme="majorHAnsi"/>
          <w:sz w:val="24"/>
          <w:szCs w:val="24"/>
          <w:lang w:val="id-ID"/>
        </w:rPr>
        <w:t xml:space="preserve">Hak dan </w:t>
      </w:r>
      <w:r w:rsidR="004479C7">
        <w:rPr>
          <w:rFonts w:asciiTheme="majorHAnsi" w:hAnsiTheme="majorHAnsi"/>
          <w:sz w:val="24"/>
          <w:szCs w:val="24"/>
        </w:rPr>
        <w:t>K</w:t>
      </w:r>
      <w:r w:rsidRPr="00817689">
        <w:rPr>
          <w:rFonts w:asciiTheme="majorHAnsi" w:hAnsiTheme="majorHAnsi"/>
          <w:sz w:val="24"/>
          <w:szCs w:val="24"/>
          <w:lang w:val="id-ID"/>
        </w:rPr>
        <w:t>ewajiban Pihak Kedua</w:t>
      </w:r>
    </w:p>
    <w:p w:rsidR="00882F9A" w:rsidRPr="00817689" w:rsidRDefault="00882F9A" w:rsidP="00F94B14">
      <w:pPr>
        <w:pStyle w:val="ListParagraph"/>
        <w:numPr>
          <w:ilvl w:val="0"/>
          <w:numId w:val="19"/>
        </w:numPr>
        <w:spacing w:before="80" w:after="80" w:line="240" w:lineRule="auto"/>
        <w:ind w:left="1260" w:right="187" w:hanging="540"/>
        <w:jc w:val="both"/>
        <w:rPr>
          <w:rFonts w:asciiTheme="majorHAnsi" w:hAnsiTheme="majorHAnsi"/>
          <w:sz w:val="24"/>
          <w:szCs w:val="24"/>
          <w:lang w:val="id-ID"/>
        </w:rPr>
      </w:pPr>
      <w:r w:rsidRPr="00817689">
        <w:rPr>
          <w:rFonts w:asciiTheme="majorHAnsi" w:hAnsiTheme="majorHAnsi"/>
          <w:sz w:val="24"/>
          <w:szCs w:val="24"/>
          <w:lang w:val="id-ID"/>
        </w:rPr>
        <w:t xml:space="preserve">Pihak Kedua berhak untuk menerima </w:t>
      </w:r>
      <w:r w:rsidR="004479C7" w:rsidRPr="00817689">
        <w:rPr>
          <w:rFonts w:asciiTheme="majorHAnsi" w:hAnsiTheme="majorHAnsi"/>
          <w:sz w:val="24"/>
          <w:szCs w:val="24"/>
          <w:lang w:val="id-ID"/>
        </w:rPr>
        <w:t xml:space="preserve">jasa pengangkutan barang </w:t>
      </w:r>
      <w:r w:rsidRPr="00817689">
        <w:rPr>
          <w:rFonts w:asciiTheme="majorHAnsi" w:hAnsiTheme="majorHAnsi"/>
          <w:sz w:val="24"/>
          <w:szCs w:val="24"/>
          <w:lang w:val="id-ID"/>
        </w:rPr>
        <w:t>dari Pihak Pertama.</w:t>
      </w:r>
    </w:p>
    <w:p w:rsidR="00882F9A" w:rsidRPr="00817689" w:rsidRDefault="00882F9A" w:rsidP="00F94B14">
      <w:pPr>
        <w:pStyle w:val="ListParagraph"/>
        <w:numPr>
          <w:ilvl w:val="0"/>
          <w:numId w:val="19"/>
        </w:numPr>
        <w:spacing w:before="80" w:after="80" w:line="240" w:lineRule="auto"/>
        <w:ind w:left="1260" w:right="187" w:hanging="540"/>
        <w:jc w:val="both"/>
        <w:rPr>
          <w:rFonts w:asciiTheme="majorHAnsi" w:hAnsiTheme="majorHAnsi"/>
          <w:sz w:val="24"/>
          <w:szCs w:val="24"/>
          <w:lang w:val="id-ID"/>
        </w:rPr>
      </w:pPr>
      <w:r w:rsidRPr="00817689">
        <w:rPr>
          <w:rFonts w:asciiTheme="majorHAnsi" w:hAnsiTheme="majorHAnsi"/>
          <w:sz w:val="24"/>
          <w:szCs w:val="24"/>
          <w:lang w:val="id-ID"/>
        </w:rPr>
        <w:t xml:space="preserve">Pihak </w:t>
      </w:r>
      <w:r w:rsidR="004479C7">
        <w:rPr>
          <w:rFonts w:asciiTheme="majorHAnsi" w:hAnsiTheme="majorHAnsi"/>
          <w:sz w:val="24"/>
          <w:szCs w:val="24"/>
        </w:rPr>
        <w:t>K</w:t>
      </w:r>
      <w:r w:rsidRPr="00817689">
        <w:rPr>
          <w:rFonts w:asciiTheme="majorHAnsi" w:hAnsiTheme="majorHAnsi"/>
          <w:sz w:val="24"/>
          <w:szCs w:val="24"/>
          <w:lang w:val="id-ID"/>
        </w:rPr>
        <w:t xml:space="preserve">edua berkewajiban untuk melakukan pembayaran </w:t>
      </w:r>
      <w:r w:rsidR="004479C7" w:rsidRPr="00817689">
        <w:rPr>
          <w:rFonts w:asciiTheme="majorHAnsi" w:hAnsiTheme="majorHAnsi"/>
          <w:sz w:val="24"/>
          <w:szCs w:val="24"/>
          <w:lang w:val="id-ID"/>
        </w:rPr>
        <w:t xml:space="preserve">biaya pengangkutan barang </w:t>
      </w:r>
      <w:r w:rsidRPr="00817689">
        <w:rPr>
          <w:rFonts w:asciiTheme="majorHAnsi" w:hAnsiTheme="majorHAnsi"/>
          <w:sz w:val="24"/>
          <w:szCs w:val="24"/>
          <w:lang w:val="id-ID"/>
        </w:rPr>
        <w:t>kepada Pihak Pertama.</w:t>
      </w:r>
    </w:p>
    <w:p w:rsidR="00882F9A" w:rsidRPr="00817689" w:rsidRDefault="00E24EED" w:rsidP="0041664B">
      <w:pPr>
        <w:spacing w:before="240" w:after="0" w:line="240" w:lineRule="auto"/>
        <w:jc w:val="center"/>
        <w:rPr>
          <w:rFonts w:asciiTheme="majorHAnsi" w:hAnsiTheme="majorHAnsi"/>
          <w:b/>
          <w:sz w:val="24"/>
          <w:szCs w:val="24"/>
          <w:lang w:val="id-ID"/>
        </w:rPr>
      </w:pPr>
      <w:r w:rsidRPr="00817689">
        <w:rPr>
          <w:rFonts w:asciiTheme="majorHAnsi" w:hAnsiTheme="majorHAnsi"/>
          <w:b/>
          <w:sz w:val="24"/>
          <w:szCs w:val="24"/>
          <w:lang w:val="id-ID"/>
        </w:rPr>
        <w:t>Pasal 3</w:t>
      </w:r>
    </w:p>
    <w:p w:rsidR="00882F9A" w:rsidRPr="00817689" w:rsidRDefault="00882F9A" w:rsidP="00882F9A">
      <w:pPr>
        <w:spacing w:after="0" w:line="240" w:lineRule="auto"/>
        <w:jc w:val="center"/>
        <w:rPr>
          <w:rFonts w:asciiTheme="majorHAnsi" w:hAnsiTheme="majorHAnsi"/>
          <w:b/>
          <w:sz w:val="24"/>
          <w:szCs w:val="24"/>
          <w:lang w:val="id-ID"/>
        </w:rPr>
      </w:pPr>
      <w:r w:rsidRPr="00817689">
        <w:rPr>
          <w:rFonts w:asciiTheme="majorHAnsi" w:hAnsiTheme="majorHAnsi"/>
          <w:b/>
          <w:sz w:val="24"/>
          <w:szCs w:val="24"/>
          <w:lang w:val="id-ID"/>
        </w:rPr>
        <w:t>Ruang Lingkup</w:t>
      </w:r>
    </w:p>
    <w:p w:rsidR="00882F9A" w:rsidRPr="00817689" w:rsidRDefault="00882F9A" w:rsidP="00F94B14">
      <w:pPr>
        <w:pStyle w:val="Default"/>
        <w:numPr>
          <w:ilvl w:val="0"/>
          <w:numId w:val="20"/>
        </w:numPr>
        <w:spacing w:before="100" w:after="100"/>
        <w:ind w:hanging="720"/>
        <w:jc w:val="both"/>
        <w:rPr>
          <w:rFonts w:asciiTheme="majorHAnsi" w:hAnsiTheme="majorHAnsi" w:cs="Bookman Old Style"/>
          <w:color w:val="auto"/>
          <w:lang w:val="id-ID"/>
        </w:rPr>
      </w:pPr>
      <w:r w:rsidRPr="00817689">
        <w:rPr>
          <w:rFonts w:asciiTheme="majorHAnsi" w:eastAsia="Times New Roman" w:hAnsiTheme="majorHAnsi"/>
          <w:color w:val="auto"/>
          <w:lang w:val="id-ID"/>
        </w:rPr>
        <w:t>Para Pihak dengan ini sepakat bahwa Perjanjian ini bersifat non</w:t>
      </w:r>
      <w:r w:rsidR="004479C7">
        <w:rPr>
          <w:rFonts w:asciiTheme="majorHAnsi" w:eastAsia="Times New Roman" w:hAnsiTheme="majorHAnsi"/>
          <w:color w:val="auto"/>
        </w:rPr>
        <w:t>-</w:t>
      </w:r>
      <w:r w:rsidRPr="00817689">
        <w:rPr>
          <w:rFonts w:asciiTheme="majorHAnsi" w:eastAsia="Times New Roman" w:hAnsiTheme="majorHAnsi"/>
          <w:color w:val="auto"/>
          <w:lang w:val="id-ID"/>
        </w:rPr>
        <w:t xml:space="preserve">ekslusif dengan pengertian, Pihak Pertama berhak untuk memberikan </w:t>
      </w:r>
      <w:r w:rsidR="004479C7" w:rsidRPr="00817689">
        <w:rPr>
          <w:rFonts w:asciiTheme="majorHAnsi" w:eastAsia="Times New Roman" w:hAnsiTheme="majorHAnsi"/>
          <w:color w:val="auto"/>
          <w:lang w:val="id-ID"/>
        </w:rPr>
        <w:t xml:space="preserve">jasa pengangkutan barang </w:t>
      </w:r>
      <w:r w:rsidRPr="00817689">
        <w:rPr>
          <w:rFonts w:asciiTheme="majorHAnsi" w:eastAsia="Times New Roman" w:hAnsiTheme="majorHAnsi"/>
          <w:color w:val="auto"/>
          <w:lang w:val="id-ID"/>
        </w:rPr>
        <w:t xml:space="preserve">kepada pihak lain dan Pihak Kedua berhak untuk menerima </w:t>
      </w:r>
      <w:r w:rsidR="004479C7" w:rsidRPr="00817689">
        <w:rPr>
          <w:rFonts w:asciiTheme="majorHAnsi" w:eastAsia="Times New Roman" w:hAnsiTheme="majorHAnsi"/>
          <w:color w:val="auto"/>
          <w:lang w:val="id-ID"/>
        </w:rPr>
        <w:t xml:space="preserve">jasa pengangkutan barang </w:t>
      </w:r>
      <w:r w:rsidRPr="00817689">
        <w:rPr>
          <w:rFonts w:asciiTheme="majorHAnsi" w:eastAsia="Times New Roman" w:hAnsiTheme="majorHAnsi"/>
          <w:color w:val="auto"/>
          <w:lang w:val="id-ID"/>
        </w:rPr>
        <w:t>dari pihak lain.</w:t>
      </w:r>
    </w:p>
    <w:p w:rsidR="00882F9A" w:rsidRPr="00817689" w:rsidRDefault="0005230D" w:rsidP="00F94B14">
      <w:pPr>
        <w:pStyle w:val="ListParagraph"/>
        <w:numPr>
          <w:ilvl w:val="0"/>
          <w:numId w:val="20"/>
        </w:numPr>
        <w:spacing w:before="100" w:after="10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Para Pihak dengan ini sepakat bahwa Pihak Pertama hanya wajib untuk melakukan </w:t>
      </w:r>
      <w:r w:rsidR="004479C7" w:rsidRPr="00817689">
        <w:rPr>
          <w:rFonts w:asciiTheme="majorHAnsi" w:hAnsiTheme="majorHAnsi"/>
          <w:sz w:val="24"/>
          <w:szCs w:val="24"/>
          <w:lang w:val="id-ID"/>
        </w:rPr>
        <w:t xml:space="preserve">jasa pengangkutan barang atas barang </w:t>
      </w:r>
      <w:r w:rsidRPr="00817689">
        <w:rPr>
          <w:rFonts w:asciiTheme="majorHAnsi" w:hAnsiTheme="majorHAnsi"/>
          <w:sz w:val="24"/>
          <w:szCs w:val="24"/>
          <w:lang w:val="id-ID"/>
        </w:rPr>
        <w:t xml:space="preserve">yang spesifikasinya telah ditentukan berdasarkan Perjanjian ini, </w:t>
      </w:r>
      <w:r w:rsidR="004479C7">
        <w:rPr>
          <w:rFonts w:asciiTheme="majorHAnsi" w:hAnsiTheme="majorHAnsi"/>
          <w:sz w:val="24"/>
          <w:szCs w:val="24"/>
        </w:rPr>
        <w:t>tetapi</w:t>
      </w:r>
      <w:r w:rsidRPr="00817689">
        <w:rPr>
          <w:rFonts w:asciiTheme="majorHAnsi" w:hAnsiTheme="majorHAnsi"/>
          <w:sz w:val="24"/>
          <w:szCs w:val="24"/>
          <w:lang w:val="id-ID"/>
        </w:rPr>
        <w:t xml:space="preserve"> Pihak Kedua dapat meminta </w:t>
      </w:r>
      <w:r w:rsidR="001836D5" w:rsidRPr="00817689">
        <w:rPr>
          <w:rFonts w:asciiTheme="majorHAnsi" w:hAnsiTheme="majorHAnsi"/>
          <w:sz w:val="24"/>
          <w:szCs w:val="24"/>
          <w:lang w:val="id-ID"/>
        </w:rPr>
        <w:t xml:space="preserve">kepada </w:t>
      </w:r>
      <w:r w:rsidRPr="00817689">
        <w:rPr>
          <w:rFonts w:asciiTheme="majorHAnsi" w:hAnsiTheme="majorHAnsi"/>
          <w:sz w:val="24"/>
          <w:szCs w:val="24"/>
          <w:lang w:val="id-ID"/>
        </w:rPr>
        <w:t xml:space="preserve">Pihak Pertama untuk melakukan </w:t>
      </w:r>
      <w:r w:rsidR="004479C7" w:rsidRPr="00817689">
        <w:rPr>
          <w:rFonts w:asciiTheme="majorHAnsi" w:hAnsiTheme="majorHAnsi"/>
          <w:sz w:val="24"/>
          <w:szCs w:val="24"/>
          <w:lang w:val="id-ID"/>
        </w:rPr>
        <w:t xml:space="preserve">jasa pengangkutan barang atas barang </w:t>
      </w:r>
      <w:r w:rsidRPr="00817689">
        <w:rPr>
          <w:rFonts w:asciiTheme="majorHAnsi" w:hAnsiTheme="majorHAnsi"/>
          <w:sz w:val="24"/>
          <w:szCs w:val="24"/>
          <w:lang w:val="id-ID"/>
        </w:rPr>
        <w:t xml:space="preserve">yang spesifikasinya di luar spesifikasi </w:t>
      </w:r>
      <w:r w:rsidR="004479C7">
        <w:rPr>
          <w:rFonts w:asciiTheme="majorHAnsi" w:hAnsiTheme="majorHAnsi"/>
          <w:sz w:val="24"/>
          <w:szCs w:val="24"/>
        </w:rPr>
        <w:t>b</w:t>
      </w:r>
      <w:r w:rsidRPr="00817689">
        <w:rPr>
          <w:rFonts w:asciiTheme="majorHAnsi" w:hAnsiTheme="majorHAnsi"/>
          <w:sz w:val="24"/>
          <w:szCs w:val="24"/>
          <w:lang w:val="id-ID"/>
        </w:rPr>
        <w:t>arang tersebut dengan ketentuan permintaan tersebut wajib disepakati terlebih dahulu oleh Pihak Pertama</w:t>
      </w:r>
      <w:r w:rsidR="00882F9A" w:rsidRPr="00817689">
        <w:rPr>
          <w:rFonts w:asciiTheme="majorHAnsi" w:hAnsiTheme="majorHAnsi"/>
          <w:sz w:val="24"/>
          <w:szCs w:val="24"/>
          <w:lang w:val="id-ID"/>
        </w:rPr>
        <w:t>.</w:t>
      </w:r>
    </w:p>
    <w:p w:rsidR="0005230D" w:rsidRPr="00817689" w:rsidRDefault="0005230D" w:rsidP="00F94B14">
      <w:pPr>
        <w:pStyle w:val="ListParagraph"/>
        <w:numPr>
          <w:ilvl w:val="0"/>
          <w:numId w:val="20"/>
        </w:numPr>
        <w:spacing w:before="100" w:after="10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Jasa </w:t>
      </w:r>
      <w:r w:rsidR="004479C7" w:rsidRPr="00817689">
        <w:rPr>
          <w:rFonts w:asciiTheme="majorHAnsi" w:hAnsiTheme="majorHAnsi"/>
          <w:sz w:val="24"/>
          <w:szCs w:val="24"/>
          <w:lang w:val="id-ID"/>
        </w:rPr>
        <w:t xml:space="preserve">pengangkutan barang </w:t>
      </w:r>
      <w:r w:rsidRPr="00817689">
        <w:rPr>
          <w:rFonts w:asciiTheme="majorHAnsi" w:hAnsiTheme="majorHAnsi"/>
          <w:sz w:val="24"/>
          <w:szCs w:val="24"/>
          <w:lang w:val="id-ID"/>
        </w:rPr>
        <w:t xml:space="preserve">wajib dilaksanakan berdasarkan </w:t>
      </w:r>
      <w:r w:rsidR="004479C7" w:rsidRPr="00817689">
        <w:rPr>
          <w:rFonts w:asciiTheme="majorHAnsi" w:hAnsiTheme="majorHAnsi"/>
          <w:sz w:val="24"/>
          <w:szCs w:val="24"/>
          <w:lang w:val="id-ID"/>
        </w:rPr>
        <w:t>surat permintaan pengangkutan, surat jalan</w:t>
      </w:r>
      <w:r w:rsidR="004479C7">
        <w:rPr>
          <w:rFonts w:asciiTheme="majorHAnsi" w:hAnsiTheme="majorHAnsi"/>
          <w:sz w:val="24"/>
          <w:szCs w:val="24"/>
        </w:rPr>
        <w:t>,</w:t>
      </w:r>
      <w:r w:rsidR="004479C7" w:rsidRPr="00817689">
        <w:rPr>
          <w:rFonts w:asciiTheme="majorHAnsi" w:hAnsiTheme="majorHAnsi"/>
          <w:sz w:val="24"/>
          <w:szCs w:val="24"/>
          <w:lang w:val="id-ID"/>
        </w:rPr>
        <w:t xml:space="preserve"> dan mengunakan kendaraan pengangkut </w:t>
      </w:r>
      <w:r w:rsidRPr="00817689">
        <w:rPr>
          <w:rFonts w:asciiTheme="majorHAnsi" w:hAnsiTheme="majorHAnsi"/>
          <w:sz w:val="24"/>
          <w:szCs w:val="24"/>
          <w:lang w:val="id-ID"/>
        </w:rPr>
        <w:t>dengan spesifikasi sebagaimana ditentukan berdasarkan Perjanjian ini</w:t>
      </w:r>
      <w:r w:rsidR="004479C7">
        <w:rPr>
          <w:rFonts w:asciiTheme="majorHAnsi" w:hAnsiTheme="majorHAnsi"/>
          <w:sz w:val="24"/>
          <w:szCs w:val="24"/>
        </w:rPr>
        <w:t>.</w:t>
      </w:r>
    </w:p>
    <w:p w:rsidR="0005230D" w:rsidRPr="00817689" w:rsidRDefault="0005230D" w:rsidP="00F94B14">
      <w:pPr>
        <w:pStyle w:val="ListParagraph"/>
        <w:numPr>
          <w:ilvl w:val="0"/>
          <w:numId w:val="20"/>
        </w:numPr>
        <w:spacing w:before="100" w:after="10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Dalam melaksanakan </w:t>
      </w:r>
      <w:r w:rsidR="004479C7" w:rsidRPr="00817689">
        <w:rPr>
          <w:rFonts w:asciiTheme="majorHAnsi" w:hAnsiTheme="majorHAnsi"/>
          <w:sz w:val="24"/>
          <w:szCs w:val="24"/>
          <w:lang w:val="id-ID"/>
        </w:rPr>
        <w:t>jasa pengangkutan barang</w:t>
      </w:r>
      <w:r w:rsidRPr="00817689">
        <w:rPr>
          <w:rFonts w:asciiTheme="majorHAnsi" w:hAnsiTheme="majorHAnsi"/>
          <w:sz w:val="24"/>
          <w:szCs w:val="24"/>
          <w:lang w:val="id-ID"/>
        </w:rPr>
        <w:t>, Pihak Pertama bertanggung jawab atas segala kehilangan, kerusakan</w:t>
      </w:r>
      <w:r w:rsidR="004479C7">
        <w:rPr>
          <w:rFonts w:asciiTheme="majorHAnsi" w:hAnsiTheme="majorHAnsi"/>
          <w:sz w:val="24"/>
          <w:szCs w:val="24"/>
        </w:rPr>
        <w:t>,</w:t>
      </w:r>
      <w:r w:rsidRPr="00817689">
        <w:rPr>
          <w:rFonts w:asciiTheme="majorHAnsi" w:hAnsiTheme="majorHAnsi"/>
          <w:sz w:val="24"/>
          <w:szCs w:val="24"/>
          <w:lang w:val="id-ID"/>
        </w:rPr>
        <w:t xml:space="preserve"> dan keterlambatan pengangkutan </w:t>
      </w:r>
      <w:r w:rsidR="004479C7">
        <w:rPr>
          <w:rFonts w:asciiTheme="majorHAnsi" w:hAnsiTheme="majorHAnsi"/>
          <w:sz w:val="24"/>
          <w:szCs w:val="24"/>
        </w:rPr>
        <w:t>b</w:t>
      </w:r>
      <w:r w:rsidRPr="00817689">
        <w:rPr>
          <w:rFonts w:asciiTheme="majorHAnsi" w:hAnsiTheme="majorHAnsi"/>
          <w:sz w:val="24"/>
          <w:szCs w:val="24"/>
          <w:lang w:val="id-ID"/>
        </w:rPr>
        <w:t>arang yang disebabkan bukan karena kesalahan dari Pihak Kedua, dan karenanya Pihak Pertama wajib untuk memberika</w:t>
      </w:r>
      <w:r w:rsidR="00490437">
        <w:rPr>
          <w:rFonts w:asciiTheme="majorHAnsi" w:hAnsiTheme="majorHAnsi"/>
          <w:sz w:val="24"/>
          <w:szCs w:val="24"/>
          <w:lang w:val="id-ID"/>
        </w:rPr>
        <w:t xml:space="preserve">n ganti rugi </w:t>
      </w:r>
      <w:r w:rsidR="004479C7">
        <w:rPr>
          <w:rFonts w:asciiTheme="majorHAnsi" w:hAnsiTheme="majorHAnsi"/>
          <w:sz w:val="24"/>
          <w:szCs w:val="24"/>
        </w:rPr>
        <w:t>serta</w:t>
      </w:r>
      <w:r w:rsidR="004479C7">
        <w:rPr>
          <w:rFonts w:asciiTheme="majorHAnsi" w:hAnsiTheme="majorHAnsi"/>
          <w:sz w:val="24"/>
          <w:szCs w:val="24"/>
          <w:lang w:val="id-ID"/>
        </w:rPr>
        <w:t xml:space="preserve"> denda keterlam</w:t>
      </w:r>
      <w:r w:rsidR="004479C7" w:rsidRPr="00817689">
        <w:rPr>
          <w:rFonts w:asciiTheme="majorHAnsi" w:hAnsiTheme="majorHAnsi"/>
          <w:sz w:val="24"/>
          <w:szCs w:val="24"/>
          <w:lang w:val="id-ID"/>
        </w:rPr>
        <w:t>bat</w:t>
      </w:r>
      <w:r w:rsidRPr="00817689">
        <w:rPr>
          <w:rFonts w:asciiTheme="majorHAnsi" w:hAnsiTheme="majorHAnsi"/>
          <w:sz w:val="24"/>
          <w:szCs w:val="24"/>
          <w:lang w:val="id-ID"/>
        </w:rPr>
        <w:t>an atas kehilangan, kerusakan</w:t>
      </w:r>
      <w:r w:rsidR="004479C7">
        <w:rPr>
          <w:rFonts w:asciiTheme="majorHAnsi" w:hAnsiTheme="majorHAnsi"/>
          <w:sz w:val="24"/>
          <w:szCs w:val="24"/>
        </w:rPr>
        <w:t>,</w:t>
      </w:r>
      <w:r w:rsidRPr="00817689">
        <w:rPr>
          <w:rFonts w:asciiTheme="majorHAnsi" w:hAnsiTheme="majorHAnsi"/>
          <w:sz w:val="24"/>
          <w:szCs w:val="24"/>
          <w:lang w:val="id-ID"/>
        </w:rPr>
        <w:t xml:space="preserve"> dan keterlambatan pengang</w:t>
      </w:r>
      <w:r w:rsidR="004479C7">
        <w:rPr>
          <w:rFonts w:asciiTheme="majorHAnsi" w:hAnsiTheme="majorHAnsi"/>
          <w:sz w:val="24"/>
          <w:szCs w:val="24"/>
        </w:rPr>
        <w:t>k</w:t>
      </w:r>
      <w:r w:rsidRPr="00817689">
        <w:rPr>
          <w:rFonts w:asciiTheme="majorHAnsi" w:hAnsiTheme="majorHAnsi"/>
          <w:sz w:val="24"/>
          <w:szCs w:val="24"/>
          <w:lang w:val="id-ID"/>
        </w:rPr>
        <w:t>u</w:t>
      </w:r>
      <w:r w:rsidR="004479C7">
        <w:rPr>
          <w:rFonts w:asciiTheme="majorHAnsi" w:hAnsiTheme="majorHAnsi"/>
          <w:sz w:val="24"/>
          <w:szCs w:val="24"/>
        </w:rPr>
        <w:t>t</w:t>
      </w:r>
      <w:r w:rsidRPr="00817689">
        <w:rPr>
          <w:rFonts w:asciiTheme="majorHAnsi" w:hAnsiTheme="majorHAnsi"/>
          <w:sz w:val="24"/>
          <w:szCs w:val="24"/>
          <w:lang w:val="id-ID"/>
        </w:rPr>
        <w:t xml:space="preserve">an </w:t>
      </w:r>
      <w:r w:rsidR="004479C7">
        <w:rPr>
          <w:rFonts w:asciiTheme="majorHAnsi" w:hAnsiTheme="majorHAnsi"/>
          <w:sz w:val="24"/>
          <w:szCs w:val="24"/>
        </w:rPr>
        <w:t>b</w:t>
      </w:r>
      <w:r w:rsidRPr="00817689">
        <w:rPr>
          <w:rFonts w:asciiTheme="majorHAnsi" w:hAnsiTheme="majorHAnsi"/>
          <w:sz w:val="24"/>
          <w:szCs w:val="24"/>
          <w:lang w:val="id-ID"/>
        </w:rPr>
        <w:t xml:space="preserve">arang tersebut kepada Pihak Kedua. </w:t>
      </w:r>
    </w:p>
    <w:p w:rsidR="00E52BA6" w:rsidRPr="00817689" w:rsidRDefault="00E52BA6" w:rsidP="00F94B14">
      <w:pPr>
        <w:spacing w:before="240"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 xml:space="preserve">Pasal </w:t>
      </w:r>
      <w:r w:rsidR="00E24EED" w:rsidRPr="00817689">
        <w:rPr>
          <w:rFonts w:asciiTheme="majorHAnsi" w:eastAsia="Times New Roman" w:hAnsiTheme="majorHAnsi"/>
          <w:b/>
          <w:bCs/>
          <w:sz w:val="24"/>
          <w:szCs w:val="24"/>
          <w:lang w:val="id-ID"/>
        </w:rPr>
        <w:t>4</w:t>
      </w:r>
    </w:p>
    <w:p w:rsidR="00E52BA6" w:rsidRPr="00817689" w:rsidRDefault="00E52BA6" w:rsidP="00E52BA6">
      <w:pPr>
        <w:spacing w:after="12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Jasa Pengangkutan Barang</w:t>
      </w:r>
    </w:p>
    <w:p w:rsidR="0081640A" w:rsidRPr="00817689" w:rsidRDefault="0081640A" w:rsidP="0081640A">
      <w:pPr>
        <w:numPr>
          <w:ilvl w:val="3"/>
          <w:numId w:val="5"/>
        </w:numPr>
        <w:spacing w:before="120" w:after="120" w:line="240" w:lineRule="auto"/>
        <w:ind w:left="720" w:hanging="720"/>
        <w:jc w:val="both"/>
        <w:rPr>
          <w:rFonts w:asciiTheme="majorHAnsi" w:eastAsia="Times New Roman" w:hAnsiTheme="majorHAnsi"/>
          <w:sz w:val="24"/>
          <w:szCs w:val="24"/>
          <w:lang w:val="id-ID"/>
        </w:rPr>
      </w:pPr>
      <w:r w:rsidRPr="00817689">
        <w:rPr>
          <w:rFonts w:asciiTheme="majorHAnsi" w:eastAsia="Times New Roman" w:hAnsiTheme="majorHAnsi"/>
          <w:sz w:val="24"/>
          <w:szCs w:val="24"/>
          <w:lang w:val="id-ID"/>
        </w:rPr>
        <w:t xml:space="preserve">Jasa </w:t>
      </w:r>
      <w:r w:rsidR="004479C7" w:rsidRPr="00817689">
        <w:rPr>
          <w:rFonts w:asciiTheme="majorHAnsi" w:eastAsia="Times New Roman" w:hAnsiTheme="majorHAnsi"/>
          <w:sz w:val="24"/>
          <w:szCs w:val="24"/>
          <w:lang w:val="id-ID"/>
        </w:rPr>
        <w:t xml:space="preserve">pengangkutan barang </w:t>
      </w:r>
      <w:r w:rsidRPr="00817689">
        <w:rPr>
          <w:rFonts w:asciiTheme="majorHAnsi" w:eastAsia="Times New Roman" w:hAnsiTheme="majorHAnsi"/>
          <w:sz w:val="24"/>
          <w:szCs w:val="24"/>
          <w:lang w:val="id-ID"/>
        </w:rPr>
        <w:t xml:space="preserve">sebagaimana dimaksud dalam Perjanjian ini adalah jasa yang </w:t>
      </w:r>
      <w:r w:rsidR="001836D5" w:rsidRPr="00817689">
        <w:rPr>
          <w:rFonts w:asciiTheme="majorHAnsi" w:eastAsia="Times New Roman" w:hAnsiTheme="majorHAnsi"/>
          <w:sz w:val="24"/>
          <w:szCs w:val="24"/>
          <w:lang w:val="id-ID"/>
        </w:rPr>
        <w:t xml:space="preserve">wajib </w:t>
      </w:r>
      <w:r w:rsidRPr="00817689">
        <w:rPr>
          <w:rFonts w:asciiTheme="majorHAnsi" w:eastAsia="Times New Roman" w:hAnsiTheme="majorHAnsi"/>
          <w:sz w:val="24"/>
          <w:szCs w:val="24"/>
          <w:lang w:val="id-ID"/>
        </w:rPr>
        <w:t xml:space="preserve">diberikan oleh Pihak Pertama kepada Pihak Kedua yang berupa kegiatan pengangkutan </w:t>
      </w:r>
      <w:r w:rsidR="004479C7">
        <w:rPr>
          <w:rFonts w:asciiTheme="majorHAnsi" w:eastAsia="Times New Roman" w:hAnsiTheme="majorHAnsi"/>
          <w:sz w:val="24"/>
          <w:szCs w:val="24"/>
        </w:rPr>
        <w:t>b</w:t>
      </w:r>
      <w:r w:rsidRPr="00817689">
        <w:rPr>
          <w:rFonts w:asciiTheme="majorHAnsi" w:eastAsia="Times New Roman" w:hAnsiTheme="majorHAnsi"/>
          <w:sz w:val="24"/>
          <w:szCs w:val="24"/>
          <w:lang w:val="id-ID"/>
        </w:rPr>
        <w:t xml:space="preserve">arang melalui jalan darat dari dan ke tempat </w:t>
      </w:r>
      <w:r w:rsidRPr="00817689">
        <w:rPr>
          <w:rFonts w:asciiTheme="majorHAnsi" w:eastAsia="Times New Roman" w:hAnsiTheme="majorHAnsi"/>
          <w:sz w:val="24"/>
          <w:szCs w:val="24"/>
          <w:lang w:val="id-ID"/>
        </w:rPr>
        <w:lastRenderedPageBreak/>
        <w:t xml:space="preserve">sebagaimana yang ditunjuk oleh Pihak </w:t>
      </w:r>
      <w:r w:rsidR="00490437">
        <w:rPr>
          <w:rFonts w:asciiTheme="majorHAnsi" w:eastAsia="Times New Roman" w:hAnsiTheme="majorHAnsi"/>
          <w:sz w:val="24"/>
          <w:szCs w:val="24"/>
        </w:rPr>
        <w:t>Kedua</w:t>
      </w:r>
      <w:r w:rsidRPr="00817689">
        <w:rPr>
          <w:rFonts w:asciiTheme="majorHAnsi" w:eastAsia="Times New Roman" w:hAnsiTheme="majorHAnsi"/>
          <w:sz w:val="24"/>
          <w:szCs w:val="24"/>
          <w:lang w:val="id-ID"/>
        </w:rPr>
        <w:t xml:space="preserve"> berdasarkan Perjanjian ini (“</w:t>
      </w:r>
      <w:r w:rsidRPr="00817689">
        <w:rPr>
          <w:rFonts w:asciiTheme="majorHAnsi" w:eastAsia="Times New Roman" w:hAnsiTheme="majorHAnsi"/>
          <w:b/>
          <w:sz w:val="24"/>
          <w:szCs w:val="24"/>
          <w:lang w:val="id-ID"/>
        </w:rPr>
        <w:t>Jasa Pengangkutan Barang</w:t>
      </w:r>
      <w:r w:rsidRPr="00817689">
        <w:rPr>
          <w:rFonts w:asciiTheme="majorHAnsi" w:eastAsia="Times New Roman" w:hAnsiTheme="majorHAnsi"/>
          <w:sz w:val="24"/>
          <w:szCs w:val="24"/>
          <w:lang w:val="id-ID"/>
        </w:rPr>
        <w:t xml:space="preserve">”). </w:t>
      </w:r>
    </w:p>
    <w:p w:rsidR="00E52BA6" w:rsidRPr="00817689" w:rsidRDefault="0081640A" w:rsidP="0081640A">
      <w:pPr>
        <w:numPr>
          <w:ilvl w:val="2"/>
          <w:numId w:val="5"/>
        </w:numPr>
        <w:spacing w:before="120" w:after="120" w:line="240" w:lineRule="auto"/>
        <w:ind w:left="720" w:hanging="720"/>
        <w:jc w:val="both"/>
        <w:rPr>
          <w:rFonts w:asciiTheme="majorHAnsi" w:hAnsiTheme="majorHAnsi"/>
          <w:sz w:val="24"/>
          <w:szCs w:val="24"/>
          <w:u w:val="single"/>
          <w:lang w:val="id-ID"/>
        </w:rPr>
      </w:pPr>
      <w:r w:rsidRPr="00817689">
        <w:rPr>
          <w:rFonts w:asciiTheme="majorHAnsi" w:hAnsiTheme="majorHAnsi"/>
          <w:sz w:val="24"/>
          <w:szCs w:val="24"/>
          <w:lang w:val="id-ID"/>
        </w:rPr>
        <w:t xml:space="preserve">Barang yang wajib diangkut oleh Pihak Pertama sebagaimana dimaksud dalam Perjanjian ini adalah barang </w:t>
      </w:r>
      <w:r w:rsidR="00E52BA6" w:rsidRPr="00817689">
        <w:rPr>
          <w:rFonts w:asciiTheme="majorHAnsi" w:hAnsiTheme="majorHAnsi"/>
          <w:sz w:val="24"/>
          <w:szCs w:val="24"/>
          <w:lang w:val="id-ID"/>
        </w:rPr>
        <w:t>dengan spesifikasi sebagai berikut</w:t>
      </w:r>
      <w:r w:rsidR="001F7B18">
        <w:rPr>
          <w:rFonts w:asciiTheme="majorHAnsi" w:hAnsiTheme="majorHAnsi"/>
          <w:sz w:val="24"/>
          <w:szCs w:val="24"/>
        </w:rPr>
        <w:t>:</w:t>
      </w:r>
    </w:p>
    <w:tbl>
      <w:tblPr>
        <w:tblStyle w:val="TableGrid"/>
        <w:tblW w:w="838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328"/>
        <w:gridCol w:w="5464"/>
      </w:tblGrid>
      <w:tr w:rsidR="0081640A" w:rsidRPr="00817689" w:rsidTr="0081640A">
        <w:tc>
          <w:tcPr>
            <w:tcW w:w="2596" w:type="dxa"/>
          </w:tcPr>
          <w:p w:rsidR="0081640A" w:rsidRPr="00817689" w:rsidRDefault="0081640A" w:rsidP="0081640A">
            <w:pPr>
              <w:pStyle w:val="ListParagraph"/>
              <w:numPr>
                <w:ilvl w:val="0"/>
                <w:numId w:val="21"/>
              </w:numPr>
              <w:ind w:left="450" w:hanging="450"/>
              <w:rPr>
                <w:rFonts w:asciiTheme="majorHAnsi" w:hAnsiTheme="majorHAnsi"/>
                <w:sz w:val="24"/>
                <w:szCs w:val="24"/>
                <w:lang w:val="id-ID"/>
              </w:rPr>
            </w:pPr>
            <w:r w:rsidRPr="00817689">
              <w:rPr>
                <w:rFonts w:asciiTheme="majorHAnsi" w:hAnsiTheme="majorHAnsi"/>
                <w:sz w:val="24"/>
                <w:szCs w:val="24"/>
                <w:lang w:val="id-ID"/>
              </w:rPr>
              <w:t>Jenis barang</w:t>
            </w:r>
          </w:p>
        </w:tc>
        <w:tc>
          <w:tcPr>
            <w:tcW w:w="328" w:type="dxa"/>
          </w:tcPr>
          <w:p w:rsidR="0081640A" w:rsidRPr="00817689" w:rsidRDefault="0081640A" w:rsidP="0081640A">
            <w:pPr>
              <w:rPr>
                <w:rFonts w:asciiTheme="majorHAnsi" w:hAnsiTheme="majorHAnsi"/>
                <w:sz w:val="24"/>
                <w:szCs w:val="24"/>
                <w:lang w:val="id-ID"/>
              </w:rPr>
            </w:pPr>
            <w:r w:rsidRPr="00817689">
              <w:rPr>
                <w:rFonts w:asciiTheme="majorHAnsi" w:hAnsiTheme="majorHAnsi"/>
                <w:sz w:val="24"/>
                <w:szCs w:val="24"/>
                <w:lang w:val="id-ID"/>
              </w:rPr>
              <w:t>:</w:t>
            </w:r>
          </w:p>
        </w:tc>
        <w:tc>
          <w:tcPr>
            <w:tcW w:w="5464" w:type="dxa"/>
            <w:tcBorders>
              <w:bottom w:val="dotted" w:sz="4" w:space="0" w:color="auto"/>
            </w:tcBorders>
          </w:tcPr>
          <w:p w:rsidR="0081640A" w:rsidRPr="00817689" w:rsidRDefault="0081640A" w:rsidP="0081640A">
            <w:pPr>
              <w:rPr>
                <w:rFonts w:asciiTheme="majorHAnsi" w:hAnsiTheme="majorHAnsi"/>
                <w:sz w:val="24"/>
                <w:szCs w:val="24"/>
                <w:lang w:val="id-ID"/>
              </w:rPr>
            </w:pPr>
          </w:p>
        </w:tc>
      </w:tr>
      <w:tr w:rsidR="0081640A" w:rsidRPr="00817689" w:rsidTr="0081640A">
        <w:tc>
          <w:tcPr>
            <w:tcW w:w="2596" w:type="dxa"/>
          </w:tcPr>
          <w:p w:rsidR="0081640A" w:rsidRPr="00817689" w:rsidRDefault="0081640A" w:rsidP="0081640A">
            <w:pPr>
              <w:pStyle w:val="ListParagraph"/>
              <w:numPr>
                <w:ilvl w:val="0"/>
                <w:numId w:val="21"/>
              </w:numPr>
              <w:ind w:left="450" w:hanging="450"/>
              <w:rPr>
                <w:rFonts w:asciiTheme="majorHAnsi" w:hAnsiTheme="majorHAnsi"/>
                <w:sz w:val="24"/>
                <w:szCs w:val="24"/>
                <w:lang w:val="id-ID"/>
              </w:rPr>
            </w:pPr>
            <w:r w:rsidRPr="00817689">
              <w:rPr>
                <w:rFonts w:asciiTheme="majorHAnsi" w:hAnsiTheme="majorHAnsi"/>
                <w:sz w:val="24"/>
                <w:szCs w:val="24"/>
                <w:lang w:val="id-ID"/>
              </w:rPr>
              <w:t>Merek barang</w:t>
            </w:r>
          </w:p>
        </w:tc>
        <w:tc>
          <w:tcPr>
            <w:tcW w:w="328" w:type="dxa"/>
          </w:tcPr>
          <w:p w:rsidR="0081640A" w:rsidRPr="00817689" w:rsidRDefault="0081640A" w:rsidP="0081640A">
            <w:pPr>
              <w:rPr>
                <w:rFonts w:asciiTheme="majorHAnsi" w:hAnsiTheme="majorHAnsi"/>
                <w:sz w:val="24"/>
                <w:szCs w:val="24"/>
                <w:lang w:val="id-ID"/>
              </w:rPr>
            </w:pPr>
            <w:r w:rsidRPr="00817689">
              <w:rPr>
                <w:rFonts w:asciiTheme="majorHAnsi" w:hAnsiTheme="majorHAnsi"/>
                <w:sz w:val="24"/>
                <w:szCs w:val="24"/>
                <w:lang w:val="id-ID"/>
              </w:rPr>
              <w:t>:</w:t>
            </w:r>
          </w:p>
        </w:tc>
        <w:tc>
          <w:tcPr>
            <w:tcW w:w="5464" w:type="dxa"/>
            <w:tcBorders>
              <w:top w:val="dotted" w:sz="4" w:space="0" w:color="auto"/>
              <w:bottom w:val="dotted" w:sz="4" w:space="0" w:color="auto"/>
            </w:tcBorders>
          </w:tcPr>
          <w:p w:rsidR="0081640A" w:rsidRPr="00817689" w:rsidRDefault="0081640A" w:rsidP="0081640A">
            <w:pPr>
              <w:rPr>
                <w:rFonts w:asciiTheme="majorHAnsi" w:hAnsiTheme="majorHAnsi"/>
                <w:sz w:val="24"/>
                <w:szCs w:val="24"/>
                <w:lang w:val="id-ID"/>
              </w:rPr>
            </w:pPr>
          </w:p>
        </w:tc>
      </w:tr>
      <w:tr w:rsidR="0081640A" w:rsidRPr="00817689" w:rsidTr="0081640A">
        <w:tc>
          <w:tcPr>
            <w:tcW w:w="2596" w:type="dxa"/>
          </w:tcPr>
          <w:p w:rsidR="0081640A" w:rsidRPr="00817689" w:rsidRDefault="0081640A" w:rsidP="0081640A">
            <w:pPr>
              <w:pStyle w:val="ListParagraph"/>
              <w:numPr>
                <w:ilvl w:val="0"/>
                <w:numId w:val="21"/>
              </w:numPr>
              <w:ind w:left="450" w:hanging="450"/>
              <w:rPr>
                <w:rFonts w:asciiTheme="majorHAnsi" w:hAnsiTheme="majorHAnsi"/>
                <w:sz w:val="24"/>
                <w:szCs w:val="24"/>
                <w:lang w:val="id-ID"/>
              </w:rPr>
            </w:pPr>
            <w:r w:rsidRPr="00817689">
              <w:rPr>
                <w:rFonts w:asciiTheme="majorHAnsi" w:hAnsiTheme="majorHAnsi"/>
                <w:sz w:val="24"/>
                <w:szCs w:val="24"/>
                <w:lang w:val="id-ID"/>
              </w:rPr>
              <w:t>Tipe barang</w:t>
            </w:r>
          </w:p>
        </w:tc>
        <w:tc>
          <w:tcPr>
            <w:tcW w:w="328" w:type="dxa"/>
          </w:tcPr>
          <w:p w:rsidR="0081640A" w:rsidRPr="00817689" w:rsidRDefault="0081640A" w:rsidP="0081640A">
            <w:pPr>
              <w:rPr>
                <w:rFonts w:asciiTheme="majorHAnsi" w:hAnsiTheme="majorHAnsi"/>
                <w:sz w:val="24"/>
                <w:szCs w:val="24"/>
                <w:lang w:val="id-ID"/>
              </w:rPr>
            </w:pPr>
            <w:r w:rsidRPr="00817689">
              <w:rPr>
                <w:rFonts w:asciiTheme="majorHAnsi" w:hAnsiTheme="majorHAnsi"/>
                <w:sz w:val="24"/>
                <w:szCs w:val="24"/>
                <w:lang w:val="id-ID"/>
              </w:rPr>
              <w:t>:</w:t>
            </w:r>
          </w:p>
        </w:tc>
        <w:tc>
          <w:tcPr>
            <w:tcW w:w="5464" w:type="dxa"/>
            <w:tcBorders>
              <w:top w:val="dotted" w:sz="4" w:space="0" w:color="auto"/>
              <w:bottom w:val="dotted" w:sz="4" w:space="0" w:color="auto"/>
            </w:tcBorders>
          </w:tcPr>
          <w:p w:rsidR="0081640A" w:rsidRPr="00817689" w:rsidRDefault="0081640A" w:rsidP="0081640A">
            <w:pPr>
              <w:rPr>
                <w:rFonts w:asciiTheme="majorHAnsi" w:hAnsiTheme="majorHAnsi"/>
                <w:sz w:val="24"/>
                <w:szCs w:val="24"/>
                <w:lang w:val="id-ID"/>
              </w:rPr>
            </w:pPr>
          </w:p>
        </w:tc>
      </w:tr>
      <w:tr w:rsidR="0081640A" w:rsidRPr="00817689" w:rsidTr="0081640A">
        <w:tc>
          <w:tcPr>
            <w:tcW w:w="2596" w:type="dxa"/>
          </w:tcPr>
          <w:p w:rsidR="0081640A" w:rsidRPr="00817689" w:rsidRDefault="0081640A" w:rsidP="0081640A">
            <w:pPr>
              <w:pStyle w:val="ListParagraph"/>
              <w:numPr>
                <w:ilvl w:val="0"/>
                <w:numId w:val="21"/>
              </w:numPr>
              <w:ind w:left="450" w:hanging="450"/>
              <w:rPr>
                <w:rFonts w:asciiTheme="majorHAnsi" w:hAnsiTheme="majorHAnsi"/>
                <w:sz w:val="24"/>
                <w:szCs w:val="24"/>
                <w:lang w:val="id-ID"/>
              </w:rPr>
            </w:pPr>
            <w:r w:rsidRPr="00817689">
              <w:rPr>
                <w:rFonts w:asciiTheme="majorHAnsi" w:hAnsiTheme="majorHAnsi"/>
                <w:sz w:val="24"/>
                <w:szCs w:val="24"/>
                <w:lang w:val="id-ID"/>
              </w:rPr>
              <w:t>Model barang</w:t>
            </w:r>
          </w:p>
        </w:tc>
        <w:tc>
          <w:tcPr>
            <w:tcW w:w="328" w:type="dxa"/>
          </w:tcPr>
          <w:p w:rsidR="0081640A" w:rsidRPr="00817689" w:rsidRDefault="0081640A" w:rsidP="0081640A">
            <w:pPr>
              <w:rPr>
                <w:rFonts w:asciiTheme="majorHAnsi" w:hAnsiTheme="majorHAnsi"/>
                <w:sz w:val="24"/>
                <w:szCs w:val="24"/>
                <w:lang w:val="id-ID"/>
              </w:rPr>
            </w:pPr>
            <w:r w:rsidRPr="00817689">
              <w:rPr>
                <w:rFonts w:asciiTheme="majorHAnsi" w:hAnsiTheme="majorHAnsi"/>
                <w:sz w:val="24"/>
                <w:szCs w:val="24"/>
                <w:lang w:val="id-ID"/>
              </w:rPr>
              <w:t>:</w:t>
            </w:r>
          </w:p>
        </w:tc>
        <w:tc>
          <w:tcPr>
            <w:tcW w:w="5464" w:type="dxa"/>
            <w:tcBorders>
              <w:top w:val="dotted" w:sz="4" w:space="0" w:color="auto"/>
              <w:bottom w:val="dotted" w:sz="4" w:space="0" w:color="auto"/>
            </w:tcBorders>
          </w:tcPr>
          <w:p w:rsidR="0081640A" w:rsidRPr="00817689" w:rsidRDefault="0081640A" w:rsidP="0081640A">
            <w:pPr>
              <w:rPr>
                <w:rFonts w:asciiTheme="majorHAnsi" w:hAnsiTheme="majorHAnsi"/>
                <w:sz w:val="24"/>
                <w:szCs w:val="24"/>
                <w:lang w:val="id-ID"/>
              </w:rPr>
            </w:pPr>
          </w:p>
        </w:tc>
      </w:tr>
      <w:tr w:rsidR="0081640A" w:rsidRPr="00817689" w:rsidTr="0081640A">
        <w:tc>
          <w:tcPr>
            <w:tcW w:w="2596" w:type="dxa"/>
          </w:tcPr>
          <w:p w:rsidR="0081640A" w:rsidRPr="00817689" w:rsidRDefault="0081640A" w:rsidP="00E06629">
            <w:pPr>
              <w:pStyle w:val="ListParagraph"/>
              <w:numPr>
                <w:ilvl w:val="0"/>
                <w:numId w:val="21"/>
              </w:numPr>
              <w:ind w:left="450" w:hanging="450"/>
              <w:rPr>
                <w:rFonts w:asciiTheme="majorHAnsi" w:hAnsiTheme="majorHAnsi"/>
                <w:sz w:val="24"/>
                <w:szCs w:val="24"/>
                <w:lang w:val="id-ID"/>
              </w:rPr>
            </w:pPr>
            <w:r w:rsidRPr="00817689">
              <w:rPr>
                <w:rFonts w:asciiTheme="majorHAnsi" w:hAnsiTheme="majorHAnsi"/>
                <w:sz w:val="24"/>
                <w:szCs w:val="24"/>
                <w:lang w:val="id-ID"/>
              </w:rPr>
              <w:t>P</w:t>
            </w:r>
            <w:r w:rsidR="00E06629" w:rsidRPr="00817689">
              <w:rPr>
                <w:rFonts w:asciiTheme="majorHAnsi" w:hAnsiTheme="majorHAnsi"/>
                <w:sz w:val="24"/>
                <w:szCs w:val="24"/>
                <w:lang w:val="id-ID"/>
              </w:rPr>
              <w:t>emilik</w:t>
            </w:r>
            <w:r w:rsidRPr="00817689">
              <w:rPr>
                <w:rFonts w:asciiTheme="majorHAnsi" w:hAnsiTheme="majorHAnsi"/>
                <w:sz w:val="24"/>
                <w:szCs w:val="24"/>
                <w:lang w:val="id-ID"/>
              </w:rPr>
              <w:t xml:space="preserve"> barang</w:t>
            </w:r>
          </w:p>
        </w:tc>
        <w:tc>
          <w:tcPr>
            <w:tcW w:w="328" w:type="dxa"/>
          </w:tcPr>
          <w:p w:rsidR="0081640A" w:rsidRPr="00817689" w:rsidRDefault="0081640A" w:rsidP="0081640A">
            <w:pPr>
              <w:rPr>
                <w:rFonts w:asciiTheme="majorHAnsi" w:hAnsiTheme="majorHAnsi"/>
                <w:sz w:val="24"/>
                <w:szCs w:val="24"/>
                <w:lang w:val="id-ID"/>
              </w:rPr>
            </w:pPr>
            <w:r w:rsidRPr="00817689">
              <w:rPr>
                <w:rFonts w:asciiTheme="majorHAnsi" w:hAnsiTheme="majorHAnsi"/>
                <w:sz w:val="24"/>
                <w:szCs w:val="24"/>
                <w:lang w:val="id-ID"/>
              </w:rPr>
              <w:t>:</w:t>
            </w:r>
          </w:p>
        </w:tc>
        <w:tc>
          <w:tcPr>
            <w:tcW w:w="5464" w:type="dxa"/>
            <w:tcBorders>
              <w:top w:val="dotted" w:sz="4" w:space="0" w:color="auto"/>
              <w:bottom w:val="dotted" w:sz="4" w:space="0" w:color="auto"/>
            </w:tcBorders>
          </w:tcPr>
          <w:p w:rsidR="0081640A" w:rsidRPr="00817689" w:rsidRDefault="0081640A" w:rsidP="0081640A">
            <w:pPr>
              <w:rPr>
                <w:rFonts w:asciiTheme="majorHAnsi" w:hAnsiTheme="majorHAnsi"/>
                <w:sz w:val="24"/>
                <w:szCs w:val="24"/>
                <w:lang w:val="id-ID"/>
              </w:rPr>
            </w:pPr>
          </w:p>
        </w:tc>
      </w:tr>
      <w:tr w:rsidR="00E06629" w:rsidRPr="00817689" w:rsidTr="0081640A">
        <w:tc>
          <w:tcPr>
            <w:tcW w:w="2596" w:type="dxa"/>
          </w:tcPr>
          <w:p w:rsidR="00E06629" w:rsidRPr="00817689" w:rsidRDefault="00E06629" w:rsidP="0081640A">
            <w:pPr>
              <w:pStyle w:val="ListParagraph"/>
              <w:numPr>
                <w:ilvl w:val="0"/>
                <w:numId w:val="21"/>
              </w:numPr>
              <w:ind w:left="450" w:hanging="450"/>
              <w:rPr>
                <w:rFonts w:asciiTheme="majorHAnsi" w:hAnsiTheme="majorHAnsi"/>
                <w:sz w:val="24"/>
                <w:szCs w:val="24"/>
                <w:lang w:val="id-ID"/>
              </w:rPr>
            </w:pPr>
            <w:r w:rsidRPr="00817689">
              <w:rPr>
                <w:rFonts w:asciiTheme="majorHAnsi" w:hAnsiTheme="majorHAnsi"/>
                <w:sz w:val="24"/>
                <w:szCs w:val="24"/>
                <w:lang w:val="id-ID"/>
              </w:rPr>
              <w:t>___________________</w:t>
            </w:r>
          </w:p>
        </w:tc>
        <w:tc>
          <w:tcPr>
            <w:tcW w:w="328" w:type="dxa"/>
          </w:tcPr>
          <w:p w:rsidR="00E06629" w:rsidRPr="00817689" w:rsidRDefault="00E06629" w:rsidP="0081640A">
            <w:pPr>
              <w:rPr>
                <w:rFonts w:asciiTheme="majorHAnsi" w:hAnsiTheme="majorHAnsi"/>
                <w:sz w:val="24"/>
                <w:szCs w:val="24"/>
                <w:lang w:val="id-ID"/>
              </w:rPr>
            </w:pPr>
          </w:p>
        </w:tc>
        <w:tc>
          <w:tcPr>
            <w:tcW w:w="5464" w:type="dxa"/>
            <w:tcBorders>
              <w:top w:val="dotted" w:sz="4" w:space="0" w:color="auto"/>
              <w:bottom w:val="dotted" w:sz="4" w:space="0" w:color="auto"/>
            </w:tcBorders>
          </w:tcPr>
          <w:p w:rsidR="00E06629" w:rsidRPr="00817689" w:rsidRDefault="00E06629" w:rsidP="0081640A">
            <w:pPr>
              <w:rPr>
                <w:rFonts w:asciiTheme="majorHAnsi" w:hAnsiTheme="majorHAnsi"/>
                <w:sz w:val="24"/>
                <w:szCs w:val="24"/>
                <w:lang w:val="id-ID"/>
              </w:rPr>
            </w:pPr>
          </w:p>
        </w:tc>
      </w:tr>
    </w:tbl>
    <w:p w:rsidR="0081640A" w:rsidRPr="00C21791" w:rsidRDefault="0081640A" w:rsidP="0081640A">
      <w:pPr>
        <w:spacing w:before="120" w:after="120" w:line="240" w:lineRule="auto"/>
        <w:ind w:left="720"/>
        <w:jc w:val="both"/>
        <w:rPr>
          <w:rFonts w:asciiTheme="majorHAnsi" w:hAnsiTheme="majorHAnsi"/>
          <w:sz w:val="24"/>
          <w:szCs w:val="24"/>
        </w:rPr>
      </w:pPr>
      <w:r w:rsidRPr="00817689">
        <w:rPr>
          <w:rFonts w:asciiTheme="majorHAnsi" w:hAnsiTheme="majorHAnsi"/>
          <w:sz w:val="24"/>
          <w:szCs w:val="24"/>
          <w:lang w:val="id-ID"/>
        </w:rPr>
        <w:t>(“</w:t>
      </w:r>
      <w:r w:rsidRPr="00817689">
        <w:rPr>
          <w:rFonts w:asciiTheme="majorHAnsi" w:hAnsiTheme="majorHAnsi"/>
          <w:b/>
          <w:sz w:val="24"/>
          <w:szCs w:val="24"/>
          <w:lang w:val="id-ID"/>
        </w:rPr>
        <w:t>Barang</w:t>
      </w:r>
      <w:r w:rsidRPr="00817689">
        <w:rPr>
          <w:rFonts w:asciiTheme="majorHAnsi" w:hAnsiTheme="majorHAnsi"/>
          <w:sz w:val="24"/>
          <w:szCs w:val="24"/>
          <w:lang w:val="id-ID"/>
        </w:rPr>
        <w:t>”)</w:t>
      </w:r>
      <w:r w:rsidR="004479C7">
        <w:rPr>
          <w:rFonts w:asciiTheme="majorHAnsi" w:hAnsiTheme="majorHAnsi"/>
          <w:sz w:val="24"/>
          <w:szCs w:val="24"/>
        </w:rPr>
        <w:t>.</w:t>
      </w:r>
    </w:p>
    <w:p w:rsidR="0081640A" w:rsidRPr="00817689" w:rsidRDefault="0081640A" w:rsidP="0081640A">
      <w:pPr>
        <w:pStyle w:val="ListParagraph"/>
        <w:numPr>
          <w:ilvl w:val="2"/>
          <w:numId w:val="5"/>
        </w:numPr>
        <w:spacing w:before="120" w:after="120" w:line="240" w:lineRule="auto"/>
        <w:ind w:left="720" w:hanging="720"/>
        <w:jc w:val="both"/>
        <w:rPr>
          <w:rFonts w:asciiTheme="majorHAnsi" w:hAnsiTheme="majorHAnsi"/>
          <w:sz w:val="24"/>
          <w:szCs w:val="24"/>
          <w:lang w:val="id-ID"/>
        </w:rPr>
      </w:pPr>
      <w:r w:rsidRPr="00817689">
        <w:rPr>
          <w:rFonts w:asciiTheme="majorHAnsi" w:hAnsiTheme="majorHAnsi"/>
          <w:sz w:val="24"/>
          <w:szCs w:val="24"/>
          <w:lang w:val="id-ID"/>
        </w:rPr>
        <w:t xml:space="preserve">Para Pihak dengan ini sepakat bahwa Pihak Kedua berhak untuk meminta Pihak Pertama untuk melakukan pengangkutan Barang </w:t>
      </w:r>
      <w:r w:rsidR="00E06629" w:rsidRPr="00817689">
        <w:rPr>
          <w:rFonts w:asciiTheme="majorHAnsi" w:hAnsiTheme="majorHAnsi"/>
          <w:sz w:val="24"/>
          <w:szCs w:val="24"/>
          <w:lang w:val="id-ID"/>
        </w:rPr>
        <w:t xml:space="preserve">lain </w:t>
      </w:r>
      <w:r w:rsidRPr="00817689">
        <w:rPr>
          <w:rFonts w:asciiTheme="majorHAnsi" w:hAnsiTheme="majorHAnsi"/>
          <w:sz w:val="24"/>
          <w:szCs w:val="24"/>
          <w:lang w:val="id-ID"/>
        </w:rPr>
        <w:t>di luar spesifikasi Barang sebagaimana dimaksud dalam ayat (2) Pasal ini berdasarkan kesepakatan terlebih dahulu</w:t>
      </w:r>
      <w:r w:rsidR="00E06629" w:rsidRPr="00817689">
        <w:rPr>
          <w:rFonts w:asciiTheme="majorHAnsi" w:hAnsiTheme="majorHAnsi"/>
          <w:sz w:val="24"/>
          <w:szCs w:val="24"/>
          <w:lang w:val="id-ID"/>
        </w:rPr>
        <w:t xml:space="preserve"> dari Pihak Pertama</w:t>
      </w:r>
      <w:r w:rsidRPr="00817689">
        <w:rPr>
          <w:rFonts w:asciiTheme="majorHAnsi" w:hAnsiTheme="majorHAnsi"/>
          <w:sz w:val="24"/>
          <w:szCs w:val="24"/>
          <w:lang w:val="id-ID"/>
        </w:rPr>
        <w:t xml:space="preserve">. </w:t>
      </w:r>
    </w:p>
    <w:p w:rsidR="0081640A" w:rsidRPr="00817689" w:rsidRDefault="00E24EED" w:rsidP="00E06629">
      <w:pPr>
        <w:spacing w:before="240" w:after="0" w:line="240" w:lineRule="auto"/>
        <w:jc w:val="center"/>
        <w:rPr>
          <w:rFonts w:asciiTheme="majorHAnsi" w:hAnsiTheme="majorHAnsi"/>
          <w:b/>
          <w:sz w:val="24"/>
          <w:szCs w:val="24"/>
          <w:lang w:val="id-ID"/>
        </w:rPr>
      </w:pPr>
      <w:r w:rsidRPr="00817689">
        <w:rPr>
          <w:rFonts w:asciiTheme="majorHAnsi" w:hAnsiTheme="majorHAnsi"/>
          <w:b/>
          <w:sz w:val="24"/>
          <w:szCs w:val="24"/>
          <w:lang w:val="id-ID"/>
        </w:rPr>
        <w:t>Pasal 5</w:t>
      </w:r>
    </w:p>
    <w:p w:rsidR="0081640A" w:rsidRPr="00817689" w:rsidRDefault="0081640A" w:rsidP="0081640A">
      <w:pPr>
        <w:spacing w:after="0" w:line="240" w:lineRule="auto"/>
        <w:jc w:val="center"/>
        <w:rPr>
          <w:rFonts w:asciiTheme="majorHAnsi" w:hAnsiTheme="majorHAnsi"/>
          <w:b/>
          <w:sz w:val="24"/>
          <w:szCs w:val="24"/>
          <w:lang w:val="id-ID"/>
        </w:rPr>
      </w:pPr>
      <w:r w:rsidRPr="00817689">
        <w:rPr>
          <w:rFonts w:asciiTheme="majorHAnsi" w:hAnsiTheme="majorHAnsi"/>
          <w:b/>
          <w:sz w:val="24"/>
          <w:szCs w:val="24"/>
          <w:lang w:val="id-ID"/>
        </w:rPr>
        <w:t>Pelaksanaan Jasa Pengangkutan Barang</w:t>
      </w:r>
    </w:p>
    <w:p w:rsidR="0081640A" w:rsidRPr="00817689" w:rsidRDefault="00E52BA6" w:rsidP="0081640A">
      <w:pPr>
        <w:numPr>
          <w:ilvl w:val="2"/>
          <w:numId w:val="22"/>
        </w:numPr>
        <w:spacing w:before="120" w:after="120" w:line="240" w:lineRule="auto"/>
        <w:ind w:left="720" w:hanging="720"/>
        <w:jc w:val="both"/>
        <w:rPr>
          <w:rFonts w:asciiTheme="majorHAnsi" w:hAnsiTheme="majorHAnsi"/>
          <w:sz w:val="24"/>
          <w:szCs w:val="24"/>
          <w:lang w:val="id-ID"/>
        </w:rPr>
      </w:pPr>
      <w:r w:rsidRPr="00817689">
        <w:rPr>
          <w:rFonts w:asciiTheme="majorHAnsi" w:hAnsiTheme="majorHAnsi"/>
          <w:sz w:val="24"/>
          <w:szCs w:val="24"/>
          <w:lang w:val="id-ID"/>
        </w:rPr>
        <w:t xml:space="preserve">Jasa </w:t>
      </w:r>
      <w:r w:rsidR="004479C7" w:rsidRPr="00817689">
        <w:rPr>
          <w:rFonts w:asciiTheme="majorHAnsi" w:hAnsiTheme="majorHAnsi"/>
          <w:sz w:val="24"/>
          <w:szCs w:val="24"/>
          <w:lang w:val="id-ID"/>
        </w:rPr>
        <w:t xml:space="preserve">pengangkutan barang </w:t>
      </w:r>
      <w:r w:rsidR="0081640A" w:rsidRPr="00817689">
        <w:rPr>
          <w:rFonts w:asciiTheme="majorHAnsi" w:hAnsiTheme="majorHAnsi"/>
          <w:sz w:val="24"/>
          <w:szCs w:val="24"/>
          <w:lang w:val="id-ID"/>
        </w:rPr>
        <w:t xml:space="preserve">wajib </w:t>
      </w:r>
      <w:r w:rsidRPr="00817689">
        <w:rPr>
          <w:rFonts w:asciiTheme="majorHAnsi" w:hAnsiTheme="majorHAnsi"/>
          <w:sz w:val="24"/>
          <w:szCs w:val="24"/>
          <w:lang w:val="id-ID"/>
        </w:rPr>
        <w:t xml:space="preserve">dilaksanakan </w:t>
      </w:r>
      <w:r w:rsidR="0081640A" w:rsidRPr="00817689">
        <w:rPr>
          <w:rFonts w:asciiTheme="majorHAnsi" w:hAnsiTheme="majorHAnsi"/>
          <w:sz w:val="24"/>
          <w:szCs w:val="24"/>
          <w:lang w:val="id-ID"/>
        </w:rPr>
        <w:t>oleh Pihak Pertama berdasarkan surat permintaan pengangkutan Barang yang disampaikan oleh Pihak Kedua kepada Pihak Pertama melalui surat elektronik (</w:t>
      </w:r>
      <w:r w:rsidR="0081640A" w:rsidRPr="00C21791">
        <w:rPr>
          <w:rFonts w:asciiTheme="majorHAnsi" w:hAnsiTheme="majorHAnsi"/>
          <w:sz w:val="24"/>
          <w:szCs w:val="24"/>
          <w:lang w:val="id-ID"/>
        </w:rPr>
        <w:t>email</w:t>
      </w:r>
      <w:r w:rsidR="0081640A" w:rsidRPr="00817689">
        <w:rPr>
          <w:rFonts w:asciiTheme="majorHAnsi" w:hAnsiTheme="majorHAnsi"/>
          <w:sz w:val="24"/>
          <w:szCs w:val="24"/>
          <w:lang w:val="id-ID"/>
        </w:rPr>
        <w:t>) yang sekurang-kurangnya berisi informasi mengenai:</w:t>
      </w:r>
    </w:p>
    <w:p w:rsidR="0081640A" w:rsidRPr="00817689" w:rsidRDefault="0081640A" w:rsidP="0081640A">
      <w:pPr>
        <w:pStyle w:val="ListParagraph"/>
        <w:numPr>
          <w:ilvl w:val="4"/>
          <w:numId w:val="23"/>
        </w:numPr>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 xml:space="preserve">Permintaan pengangkutan </w:t>
      </w:r>
      <w:r w:rsidR="004479C7">
        <w:rPr>
          <w:rFonts w:asciiTheme="majorHAnsi" w:hAnsiTheme="majorHAnsi"/>
          <w:sz w:val="24"/>
          <w:szCs w:val="24"/>
        </w:rPr>
        <w:t>B</w:t>
      </w:r>
      <w:r w:rsidRPr="00817689">
        <w:rPr>
          <w:rFonts w:asciiTheme="majorHAnsi" w:hAnsiTheme="majorHAnsi"/>
          <w:sz w:val="24"/>
          <w:szCs w:val="24"/>
          <w:lang w:val="id-ID"/>
        </w:rPr>
        <w:t>arang oleh Pihak Kedua kepada Pihak Pertama.</w:t>
      </w:r>
    </w:p>
    <w:p w:rsidR="0081640A" w:rsidRPr="00817689" w:rsidRDefault="0081640A" w:rsidP="0081640A">
      <w:pPr>
        <w:pStyle w:val="ListParagraph"/>
        <w:numPr>
          <w:ilvl w:val="4"/>
          <w:numId w:val="23"/>
        </w:numPr>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Identitas pihak yang menyerahkan Barang dan pihak yang menerima Barang.</w:t>
      </w:r>
    </w:p>
    <w:p w:rsidR="0081640A" w:rsidRPr="00817689" w:rsidRDefault="00E06629" w:rsidP="0081640A">
      <w:pPr>
        <w:pStyle w:val="ListParagraph"/>
        <w:numPr>
          <w:ilvl w:val="0"/>
          <w:numId w:val="23"/>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Jenis dan jumlah t</w:t>
      </w:r>
      <w:r w:rsidR="0081640A" w:rsidRPr="00817689">
        <w:rPr>
          <w:rFonts w:asciiTheme="majorHAnsi" w:hAnsiTheme="majorHAnsi"/>
          <w:sz w:val="24"/>
          <w:szCs w:val="24"/>
          <w:lang w:val="id-ID"/>
        </w:rPr>
        <w:t xml:space="preserve">otal </w:t>
      </w:r>
      <w:r w:rsidRPr="00817689">
        <w:rPr>
          <w:rFonts w:asciiTheme="majorHAnsi" w:hAnsiTheme="majorHAnsi"/>
          <w:sz w:val="24"/>
          <w:szCs w:val="24"/>
          <w:lang w:val="id-ID"/>
        </w:rPr>
        <w:t>serta</w:t>
      </w:r>
      <w:r w:rsidR="0081640A" w:rsidRPr="00817689">
        <w:rPr>
          <w:rFonts w:asciiTheme="majorHAnsi" w:hAnsiTheme="majorHAnsi"/>
          <w:sz w:val="24"/>
          <w:szCs w:val="24"/>
          <w:lang w:val="id-ID"/>
        </w:rPr>
        <w:t xml:space="preserve"> berat Barang.</w:t>
      </w:r>
    </w:p>
    <w:p w:rsidR="00E06629" w:rsidRPr="00817689" w:rsidRDefault="0081640A" w:rsidP="00E06629">
      <w:pPr>
        <w:pStyle w:val="ListParagraph"/>
        <w:numPr>
          <w:ilvl w:val="0"/>
          <w:numId w:val="23"/>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Lokasi pengambilan </w:t>
      </w:r>
      <w:r w:rsidR="00E06629" w:rsidRPr="00817689">
        <w:rPr>
          <w:rFonts w:asciiTheme="majorHAnsi" w:hAnsiTheme="majorHAnsi"/>
          <w:sz w:val="24"/>
          <w:szCs w:val="24"/>
          <w:lang w:val="id-ID"/>
        </w:rPr>
        <w:t xml:space="preserve">Barang dan lokasi tujuan pengangkutan Barang. </w:t>
      </w:r>
    </w:p>
    <w:p w:rsidR="0081640A" w:rsidRPr="00817689" w:rsidRDefault="0081640A" w:rsidP="0081640A">
      <w:pPr>
        <w:pStyle w:val="ListParagraph"/>
        <w:numPr>
          <w:ilvl w:val="0"/>
          <w:numId w:val="23"/>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Jadwal pengangkutan dan penyerahan Barang.</w:t>
      </w:r>
    </w:p>
    <w:p w:rsidR="0081640A" w:rsidRPr="00C21791" w:rsidRDefault="0081640A" w:rsidP="0081640A">
      <w:pPr>
        <w:spacing w:before="120" w:after="120" w:line="240" w:lineRule="auto"/>
        <w:ind w:left="720"/>
        <w:jc w:val="both"/>
        <w:rPr>
          <w:rFonts w:asciiTheme="majorHAnsi" w:hAnsiTheme="majorHAnsi"/>
          <w:sz w:val="24"/>
          <w:szCs w:val="24"/>
        </w:rPr>
      </w:pPr>
      <w:r w:rsidRPr="00817689">
        <w:rPr>
          <w:rFonts w:asciiTheme="majorHAnsi" w:hAnsiTheme="majorHAnsi"/>
          <w:sz w:val="24"/>
          <w:szCs w:val="24"/>
          <w:lang w:val="id-ID"/>
        </w:rPr>
        <w:t>(“</w:t>
      </w:r>
      <w:r w:rsidRPr="00817689">
        <w:rPr>
          <w:rFonts w:asciiTheme="majorHAnsi" w:hAnsiTheme="majorHAnsi"/>
          <w:b/>
          <w:sz w:val="24"/>
          <w:szCs w:val="24"/>
          <w:lang w:val="id-ID"/>
        </w:rPr>
        <w:t>Surat Permintaan Pengangkutan</w:t>
      </w:r>
      <w:r w:rsidRPr="00817689">
        <w:rPr>
          <w:rFonts w:asciiTheme="majorHAnsi" w:hAnsiTheme="majorHAnsi"/>
          <w:sz w:val="24"/>
          <w:szCs w:val="24"/>
          <w:lang w:val="id-ID"/>
        </w:rPr>
        <w:t>”)</w:t>
      </w:r>
      <w:r w:rsidR="004479C7">
        <w:rPr>
          <w:rFonts w:asciiTheme="majorHAnsi" w:hAnsiTheme="majorHAnsi"/>
          <w:sz w:val="24"/>
          <w:szCs w:val="24"/>
        </w:rPr>
        <w:t>.</w:t>
      </w:r>
    </w:p>
    <w:p w:rsidR="00EC2CA8" w:rsidRPr="00817689" w:rsidRDefault="0081640A" w:rsidP="00EC2CA8">
      <w:pPr>
        <w:numPr>
          <w:ilvl w:val="0"/>
          <w:numId w:val="6"/>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Setiap pelaksanaan Jasa Pengangkutan Barang wajib dilengkapi dengan surat jalan, yaitu surat yang </w:t>
      </w:r>
      <w:r w:rsidR="00E06629" w:rsidRPr="00817689">
        <w:rPr>
          <w:rFonts w:asciiTheme="majorHAnsi" w:hAnsiTheme="majorHAnsi"/>
          <w:sz w:val="24"/>
          <w:szCs w:val="24"/>
          <w:lang w:val="id-ID"/>
        </w:rPr>
        <w:t xml:space="preserve">dibuat oleh Pihak Pertama yang </w:t>
      </w:r>
      <w:r w:rsidRPr="00817689">
        <w:rPr>
          <w:rFonts w:asciiTheme="majorHAnsi" w:hAnsiTheme="majorHAnsi"/>
          <w:sz w:val="24"/>
          <w:szCs w:val="24"/>
          <w:lang w:val="id-ID"/>
        </w:rPr>
        <w:t>membuktikan bahwa Pihak Pertama telah melaksanakan kewajibannya melak</w:t>
      </w:r>
      <w:r w:rsidR="00E06629" w:rsidRPr="00817689">
        <w:rPr>
          <w:rFonts w:asciiTheme="majorHAnsi" w:hAnsiTheme="majorHAnsi"/>
          <w:sz w:val="24"/>
          <w:szCs w:val="24"/>
          <w:lang w:val="id-ID"/>
        </w:rPr>
        <w:t xml:space="preserve">ukan </w:t>
      </w:r>
      <w:r w:rsidRPr="00817689">
        <w:rPr>
          <w:rFonts w:asciiTheme="majorHAnsi" w:hAnsiTheme="majorHAnsi"/>
          <w:sz w:val="24"/>
          <w:szCs w:val="24"/>
          <w:lang w:val="id-ID"/>
        </w:rPr>
        <w:t xml:space="preserve">Jasa Pengangkutan Barang dengan ketentuan, surat jalan tersebut </w:t>
      </w:r>
      <w:r w:rsidR="00EF4BCD" w:rsidRPr="00817689">
        <w:rPr>
          <w:rFonts w:asciiTheme="majorHAnsi" w:hAnsiTheme="majorHAnsi"/>
          <w:sz w:val="24"/>
          <w:szCs w:val="24"/>
          <w:lang w:val="id-ID"/>
        </w:rPr>
        <w:t>wajib ditandatangani oleh Pihak Kedua</w:t>
      </w:r>
      <w:r w:rsidR="001836D5" w:rsidRPr="00817689">
        <w:rPr>
          <w:rFonts w:asciiTheme="majorHAnsi" w:hAnsiTheme="majorHAnsi"/>
          <w:sz w:val="24"/>
          <w:szCs w:val="24"/>
          <w:lang w:val="id-ID"/>
        </w:rPr>
        <w:t xml:space="preserve"> atau perwakilan dari Pihak Kedua</w:t>
      </w:r>
      <w:r w:rsidR="00EF4BCD" w:rsidRPr="00817689">
        <w:rPr>
          <w:rFonts w:asciiTheme="majorHAnsi" w:hAnsiTheme="majorHAnsi"/>
          <w:sz w:val="24"/>
          <w:szCs w:val="24"/>
          <w:lang w:val="id-ID"/>
        </w:rPr>
        <w:t>, pihak yang menyerahkan Barang</w:t>
      </w:r>
      <w:r w:rsidR="004479C7">
        <w:rPr>
          <w:rFonts w:asciiTheme="majorHAnsi" w:hAnsiTheme="majorHAnsi"/>
          <w:sz w:val="24"/>
          <w:szCs w:val="24"/>
        </w:rPr>
        <w:t>,</w:t>
      </w:r>
      <w:r w:rsidR="00EF4BCD" w:rsidRPr="00817689">
        <w:rPr>
          <w:rFonts w:asciiTheme="majorHAnsi" w:hAnsiTheme="majorHAnsi"/>
          <w:sz w:val="24"/>
          <w:szCs w:val="24"/>
          <w:lang w:val="id-ID"/>
        </w:rPr>
        <w:t xml:space="preserve"> dan pihak yang menerima Barang</w:t>
      </w:r>
      <w:r w:rsidR="00EC2CA8" w:rsidRPr="00817689">
        <w:rPr>
          <w:rFonts w:asciiTheme="majorHAnsi" w:hAnsiTheme="majorHAnsi"/>
          <w:sz w:val="24"/>
          <w:szCs w:val="24"/>
          <w:lang w:val="id-ID"/>
        </w:rPr>
        <w:t xml:space="preserve"> (“</w:t>
      </w:r>
      <w:r w:rsidR="00EC2CA8" w:rsidRPr="00817689">
        <w:rPr>
          <w:rFonts w:asciiTheme="majorHAnsi" w:hAnsiTheme="majorHAnsi"/>
          <w:b/>
          <w:sz w:val="24"/>
          <w:szCs w:val="24"/>
          <w:lang w:val="id-ID"/>
        </w:rPr>
        <w:t>Surat Jalan</w:t>
      </w:r>
      <w:r w:rsidR="00EC2CA8" w:rsidRPr="00817689">
        <w:rPr>
          <w:rFonts w:asciiTheme="majorHAnsi" w:hAnsiTheme="majorHAnsi"/>
          <w:sz w:val="24"/>
          <w:szCs w:val="24"/>
          <w:lang w:val="id-ID"/>
        </w:rPr>
        <w:t>”).</w:t>
      </w:r>
    </w:p>
    <w:p w:rsidR="00EC2CA8" w:rsidRPr="00817689" w:rsidRDefault="00E52BA6" w:rsidP="00EC2CA8">
      <w:pPr>
        <w:numPr>
          <w:ilvl w:val="0"/>
          <w:numId w:val="6"/>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Dalam setiap pelaksanaan Jasa Pengangkutan Barang,</w:t>
      </w:r>
      <w:r w:rsidR="00EF4BCD" w:rsidRPr="00817689">
        <w:rPr>
          <w:rFonts w:asciiTheme="majorHAnsi" w:hAnsiTheme="majorHAnsi"/>
          <w:sz w:val="24"/>
          <w:szCs w:val="24"/>
          <w:lang w:val="id-ID"/>
        </w:rPr>
        <w:t xml:space="preserve"> Pihak Pertama dilarang untuk mengangkut </w:t>
      </w:r>
      <w:r w:rsidRPr="00817689">
        <w:rPr>
          <w:rFonts w:asciiTheme="majorHAnsi" w:hAnsiTheme="majorHAnsi"/>
          <w:sz w:val="24"/>
          <w:szCs w:val="24"/>
          <w:lang w:val="id-ID"/>
        </w:rPr>
        <w:t>muatan lain dalam jumlah berapa</w:t>
      </w:r>
      <w:r w:rsidR="004479C7">
        <w:rPr>
          <w:rFonts w:asciiTheme="majorHAnsi" w:hAnsiTheme="majorHAnsi"/>
          <w:sz w:val="24"/>
          <w:szCs w:val="24"/>
        </w:rPr>
        <w:t xml:space="preserve"> </w:t>
      </w:r>
      <w:r w:rsidRPr="00817689">
        <w:rPr>
          <w:rFonts w:asciiTheme="majorHAnsi" w:hAnsiTheme="majorHAnsi"/>
          <w:sz w:val="24"/>
          <w:szCs w:val="24"/>
          <w:lang w:val="id-ID"/>
        </w:rPr>
        <w:t xml:space="preserve">pun juga di dalam </w:t>
      </w:r>
      <w:r w:rsidR="00EF4BCD" w:rsidRPr="00817689">
        <w:rPr>
          <w:rFonts w:asciiTheme="majorHAnsi" w:hAnsiTheme="majorHAnsi"/>
          <w:sz w:val="24"/>
          <w:szCs w:val="24"/>
          <w:lang w:val="id-ID"/>
        </w:rPr>
        <w:t>k</w:t>
      </w:r>
      <w:r w:rsidRPr="00817689">
        <w:rPr>
          <w:rFonts w:asciiTheme="majorHAnsi" w:hAnsiTheme="majorHAnsi"/>
          <w:sz w:val="24"/>
          <w:szCs w:val="24"/>
          <w:lang w:val="id-ID"/>
        </w:rPr>
        <w:t xml:space="preserve">endaraan </w:t>
      </w:r>
      <w:r w:rsidR="00EF4BCD" w:rsidRPr="00817689">
        <w:rPr>
          <w:rFonts w:asciiTheme="majorHAnsi" w:hAnsiTheme="majorHAnsi"/>
          <w:sz w:val="24"/>
          <w:szCs w:val="24"/>
          <w:lang w:val="id-ID"/>
        </w:rPr>
        <w:t>p</w:t>
      </w:r>
      <w:r w:rsidRPr="00817689">
        <w:rPr>
          <w:rFonts w:asciiTheme="majorHAnsi" w:hAnsiTheme="majorHAnsi"/>
          <w:sz w:val="24"/>
          <w:szCs w:val="24"/>
          <w:lang w:val="id-ID"/>
        </w:rPr>
        <w:t xml:space="preserve">engangkut Barang selain Barang </w:t>
      </w:r>
      <w:r w:rsidR="001836D5" w:rsidRPr="00817689">
        <w:rPr>
          <w:rFonts w:asciiTheme="majorHAnsi" w:hAnsiTheme="majorHAnsi"/>
          <w:sz w:val="24"/>
          <w:szCs w:val="24"/>
          <w:lang w:val="id-ID"/>
        </w:rPr>
        <w:t>yang telah ditentukan dalam Surat Jalan</w:t>
      </w:r>
      <w:r w:rsidR="00EF4BCD" w:rsidRPr="00817689">
        <w:rPr>
          <w:rFonts w:asciiTheme="majorHAnsi" w:hAnsiTheme="majorHAnsi"/>
          <w:sz w:val="24"/>
          <w:szCs w:val="24"/>
          <w:lang w:val="id-ID"/>
        </w:rPr>
        <w:t>.</w:t>
      </w:r>
    </w:p>
    <w:p w:rsidR="00E52BA6" w:rsidRPr="00817689" w:rsidRDefault="00E52BA6" w:rsidP="00EC2CA8">
      <w:pPr>
        <w:numPr>
          <w:ilvl w:val="0"/>
          <w:numId w:val="6"/>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Jasa Pengangkutan Barang dari </w:t>
      </w:r>
      <w:r w:rsidR="00EC2CA8" w:rsidRPr="00817689">
        <w:rPr>
          <w:rFonts w:asciiTheme="majorHAnsi" w:hAnsiTheme="majorHAnsi"/>
          <w:sz w:val="24"/>
          <w:szCs w:val="24"/>
          <w:lang w:val="id-ID"/>
        </w:rPr>
        <w:t>l</w:t>
      </w:r>
      <w:r w:rsidRPr="00817689">
        <w:rPr>
          <w:rFonts w:asciiTheme="majorHAnsi" w:hAnsiTheme="majorHAnsi"/>
          <w:sz w:val="24"/>
          <w:szCs w:val="24"/>
          <w:lang w:val="id-ID"/>
        </w:rPr>
        <w:t xml:space="preserve">okasi </w:t>
      </w:r>
      <w:r w:rsidR="00EC2CA8" w:rsidRPr="00817689">
        <w:rPr>
          <w:rFonts w:asciiTheme="majorHAnsi" w:hAnsiTheme="majorHAnsi"/>
          <w:sz w:val="24"/>
          <w:szCs w:val="24"/>
          <w:lang w:val="id-ID"/>
        </w:rPr>
        <w:t>p</w:t>
      </w:r>
      <w:r w:rsidRPr="00817689">
        <w:rPr>
          <w:rFonts w:asciiTheme="majorHAnsi" w:hAnsiTheme="majorHAnsi"/>
          <w:sz w:val="24"/>
          <w:szCs w:val="24"/>
          <w:lang w:val="id-ID"/>
        </w:rPr>
        <w:t xml:space="preserve">engambilan Barang menuju ke </w:t>
      </w:r>
      <w:r w:rsidR="00EC2CA8" w:rsidRPr="00817689">
        <w:rPr>
          <w:rFonts w:asciiTheme="majorHAnsi" w:hAnsiTheme="majorHAnsi"/>
          <w:sz w:val="24"/>
          <w:szCs w:val="24"/>
          <w:lang w:val="id-ID"/>
        </w:rPr>
        <w:t>l</w:t>
      </w:r>
      <w:r w:rsidRPr="00817689">
        <w:rPr>
          <w:rFonts w:asciiTheme="majorHAnsi" w:hAnsiTheme="majorHAnsi"/>
          <w:sz w:val="24"/>
          <w:szCs w:val="24"/>
          <w:lang w:val="id-ID"/>
        </w:rPr>
        <w:t xml:space="preserve">okasi </w:t>
      </w:r>
      <w:r w:rsidR="00EC2CA8" w:rsidRPr="00817689">
        <w:rPr>
          <w:rFonts w:asciiTheme="majorHAnsi" w:hAnsiTheme="majorHAnsi"/>
          <w:sz w:val="24"/>
          <w:szCs w:val="24"/>
          <w:lang w:val="id-ID"/>
        </w:rPr>
        <w:t xml:space="preserve">penyerahan Barang wajib </w:t>
      </w:r>
      <w:r w:rsidRPr="00817689">
        <w:rPr>
          <w:rFonts w:asciiTheme="majorHAnsi" w:hAnsiTheme="majorHAnsi"/>
          <w:sz w:val="24"/>
          <w:szCs w:val="24"/>
          <w:lang w:val="id-ID"/>
        </w:rPr>
        <w:t xml:space="preserve">dilakukan dengan menggunakan kendaraan </w:t>
      </w:r>
      <w:r w:rsidR="00EC2CA8" w:rsidRPr="00817689">
        <w:rPr>
          <w:rFonts w:asciiTheme="majorHAnsi" w:hAnsiTheme="majorHAnsi"/>
          <w:sz w:val="24"/>
          <w:szCs w:val="24"/>
          <w:lang w:val="id-ID"/>
        </w:rPr>
        <w:t xml:space="preserve">pengangkut </w:t>
      </w:r>
      <w:r w:rsidRPr="00817689">
        <w:rPr>
          <w:rFonts w:asciiTheme="majorHAnsi" w:hAnsiTheme="majorHAnsi"/>
          <w:sz w:val="24"/>
          <w:szCs w:val="24"/>
          <w:lang w:val="id-ID"/>
        </w:rPr>
        <w:t>sebagai berikut</w:t>
      </w:r>
      <w:r w:rsidR="001F7B18">
        <w:rPr>
          <w:rFonts w:asciiTheme="majorHAnsi" w:hAnsiTheme="majorHAnsi"/>
          <w:sz w:val="24"/>
          <w:szCs w:val="24"/>
        </w:rPr>
        <w:t>:</w:t>
      </w:r>
    </w:p>
    <w:p w:rsidR="00EC2CA8" w:rsidRPr="00817689" w:rsidRDefault="00EC2CA8" w:rsidP="00EC2CA8">
      <w:pPr>
        <w:pStyle w:val="ListParagraph"/>
        <w:numPr>
          <w:ilvl w:val="0"/>
          <w:numId w:val="27"/>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Spesifikasi kendaraan pengangkut:</w:t>
      </w:r>
    </w:p>
    <w:tbl>
      <w:tblPr>
        <w:tblStyle w:val="TableGrid"/>
        <w:tblW w:w="7650" w:type="dxa"/>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251"/>
        <w:gridCol w:w="3349"/>
      </w:tblGrid>
      <w:tr w:rsidR="00EC2CA8" w:rsidRPr="00817689" w:rsidTr="00346A57">
        <w:tc>
          <w:tcPr>
            <w:tcW w:w="4050" w:type="dxa"/>
          </w:tcPr>
          <w:p w:rsidR="00EC2CA8" w:rsidRPr="00817689" w:rsidRDefault="00EC2CA8" w:rsidP="00346A57">
            <w:pPr>
              <w:pStyle w:val="ListParagraph"/>
              <w:numPr>
                <w:ilvl w:val="0"/>
                <w:numId w:val="28"/>
              </w:numPr>
              <w:ind w:left="612" w:hanging="281"/>
              <w:rPr>
                <w:rFonts w:asciiTheme="majorHAnsi" w:hAnsiTheme="majorHAnsi"/>
                <w:sz w:val="24"/>
                <w:szCs w:val="24"/>
                <w:lang w:val="id-ID"/>
              </w:rPr>
            </w:pPr>
            <w:r w:rsidRPr="00817689">
              <w:rPr>
                <w:rFonts w:asciiTheme="majorHAnsi" w:hAnsiTheme="majorHAnsi"/>
                <w:sz w:val="24"/>
                <w:szCs w:val="24"/>
                <w:lang w:val="id-ID"/>
              </w:rPr>
              <w:t>Jenis kendaraan</w:t>
            </w:r>
          </w:p>
        </w:tc>
        <w:tc>
          <w:tcPr>
            <w:tcW w:w="251" w:type="dxa"/>
          </w:tcPr>
          <w:p w:rsidR="00EC2CA8" w:rsidRPr="00817689" w:rsidRDefault="00EC2CA8" w:rsidP="00EC2CA8">
            <w:pPr>
              <w:rPr>
                <w:rFonts w:asciiTheme="majorHAnsi" w:hAnsiTheme="majorHAnsi"/>
                <w:sz w:val="24"/>
                <w:szCs w:val="24"/>
                <w:lang w:val="id-ID"/>
              </w:rPr>
            </w:pPr>
            <w:r w:rsidRPr="00817689">
              <w:rPr>
                <w:rFonts w:asciiTheme="majorHAnsi" w:hAnsiTheme="majorHAnsi"/>
                <w:sz w:val="24"/>
                <w:szCs w:val="24"/>
                <w:lang w:val="id-ID"/>
              </w:rPr>
              <w:t>:</w:t>
            </w:r>
          </w:p>
        </w:tc>
        <w:tc>
          <w:tcPr>
            <w:tcW w:w="3349" w:type="dxa"/>
            <w:tcBorders>
              <w:bottom w:val="dotted" w:sz="4" w:space="0" w:color="auto"/>
            </w:tcBorders>
          </w:tcPr>
          <w:p w:rsidR="00EC2CA8" w:rsidRPr="00817689" w:rsidRDefault="00EC2CA8" w:rsidP="00EC2CA8">
            <w:pPr>
              <w:rPr>
                <w:rFonts w:asciiTheme="majorHAnsi" w:hAnsiTheme="majorHAnsi"/>
                <w:sz w:val="24"/>
                <w:szCs w:val="24"/>
                <w:lang w:val="id-ID"/>
              </w:rPr>
            </w:pPr>
          </w:p>
        </w:tc>
      </w:tr>
      <w:tr w:rsidR="00EC2CA8" w:rsidRPr="00817689" w:rsidTr="00346A57">
        <w:tc>
          <w:tcPr>
            <w:tcW w:w="4050" w:type="dxa"/>
          </w:tcPr>
          <w:p w:rsidR="00EC2CA8" w:rsidRPr="00817689" w:rsidRDefault="00EC2CA8" w:rsidP="00346A57">
            <w:pPr>
              <w:pStyle w:val="ListParagraph"/>
              <w:numPr>
                <w:ilvl w:val="0"/>
                <w:numId w:val="28"/>
              </w:numPr>
              <w:ind w:left="612" w:hanging="281"/>
              <w:rPr>
                <w:rFonts w:asciiTheme="majorHAnsi" w:hAnsiTheme="majorHAnsi"/>
                <w:sz w:val="24"/>
                <w:szCs w:val="24"/>
                <w:lang w:val="id-ID"/>
              </w:rPr>
            </w:pPr>
            <w:r w:rsidRPr="00817689">
              <w:rPr>
                <w:rFonts w:asciiTheme="majorHAnsi" w:hAnsiTheme="majorHAnsi"/>
                <w:sz w:val="24"/>
                <w:szCs w:val="24"/>
                <w:lang w:val="id-ID"/>
              </w:rPr>
              <w:lastRenderedPageBreak/>
              <w:t>Kapasitas angkut maksimum</w:t>
            </w:r>
          </w:p>
        </w:tc>
        <w:tc>
          <w:tcPr>
            <w:tcW w:w="251" w:type="dxa"/>
          </w:tcPr>
          <w:p w:rsidR="00EC2CA8" w:rsidRPr="00817689" w:rsidRDefault="00EC2CA8" w:rsidP="00EC2CA8">
            <w:pPr>
              <w:rPr>
                <w:rFonts w:asciiTheme="majorHAnsi" w:hAnsiTheme="majorHAnsi"/>
                <w:sz w:val="24"/>
                <w:szCs w:val="24"/>
                <w:lang w:val="id-ID"/>
              </w:rPr>
            </w:pPr>
            <w:r w:rsidRPr="00817689">
              <w:rPr>
                <w:rFonts w:asciiTheme="majorHAnsi" w:hAnsiTheme="majorHAnsi"/>
                <w:sz w:val="24"/>
                <w:szCs w:val="24"/>
                <w:lang w:val="id-ID"/>
              </w:rPr>
              <w:t>:</w:t>
            </w:r>
          </w:p>
        </w:tc>
        <w:tc>
          <w:tcPr>
            <w:tcW w:w="3349" w:type="dxa"/>
            <w:tcBorders>
              <w:top w:val="dotted" w:sz="4" w:space="0" w:color="auto"/>
              <w:bottom w:val="dotted" w:sz="4" w:space="0" w:color="auto"/>
            </w:tcBorders>
          </w:tcPr>
          <w:p w:rsidR="00EC2CA8" w:rsidRPr="00817689" w:rsidRDefault="00EC2CA8" w:rsidP="00EC2CA8">
            <w:pPr>
              <w:rPr>
                <w:rFonts w:asciiTheme="majorHAnsi" w:hAnsiTheme="majorHAnsi"/>
                <w:sz w:val="24"/>
                <w:szCs w:val="24"/>
                <w:lang w:val="id-ID"/>
              </w:rPr>
            </w:pPr>
          </w:p>
        </w:tc>
      </w:tr>
      <w:tr w:rsidR="00346A57" w:rsidRPr="00817689" w:rsidTr="00346A57">
        <w:tc>
          <w:tcPr>
            <w:tcW w:w="4050" w:type="dxa"/>
          </w:tcPr>
          <w:p w:rsidR="00346A57" w:rsidRPr="00817689" w:rsidRDefault="00346A57" w:rsidP="00346A57">
            <w:pPr>
              <w:pStyle w:val="ListParagraph"/>
              <w:numPr>
                <w:ilvl w:val="0"/>
                <w:numId w:val="28"/>
              </w:numPr>
              <w:ind w:left="612" w:hanging="281"/>
              <w:rPr>
                <w:rFonts w:asciiTheme="majorHAnsi" w:hAnsiTheme="majorHAnsi"/>
                <w:sz w:val="24"/>
                <w:szCs w:val="24"/>
                <w:lang w:val="id-ID"/>
              </w:rPr>
            </w:pPr>
            <w:r w:rsidRPr="00817689">
              <w:rPr>
                <w:rFonts w:asciiTheme="majorHAnsi" w:hAnsiTheme="majorHAnsi"/>
                <w:sz w:val="24"/>
                <w:szCs w:val="24"/>
                <w:lang w:val="id-ID"/>
              </w:rPr>
              <w:t>__________________________</w:t>
            </w:r>
          </w:p>
        </w:tc>
        <w:tc>
          <w:tcPr>
            <w:tcW w:w="251" w:type="dxa"/>
          </w:tcPr>
          <w:p w:rsidR="00346A57" w:rsidRPr="00817689" w:rsidRDefault="00346A57" w:rsidP="00EC2CA8">
            <w:pPr>
              <w:rPr>
                <w:rFonts w:asciiTheme="majorHAnsi" w:hAnsiTheme="majorHAnsi"/>
                <w:sz w:val="24"/>
                <w:szCs w:val="24"/>
                <w:lang w:val="id-ID"/>
              </w:rPr>
            </w:pPr>
            <w:r w:rsidRPr="00817689">
              <w:rPr>
                <w:rFonts w:asciiTheme="majorHAnsi" w:hAnsiTheme="majorHAnsi"/>
                <w:sz w:val="24"/>
                <w:szCs w:val="24"/>
                <w:lang w:val="id-ID"/>
              </w:rPr>
              <w:t>:</w:t>
            </w:r>
          </w:p>
        </w:tc>
        <w:tc>
          <w:tcPr>
            <w:tcW w:w="3349" w:type="dxa"/>
            <w:tcBorders>
              <w:top w:val="dotted" w:sz="4" w:space="0" w:color="auto"/>
              <w:bottom w:val="dotted" w:sz="4" w:space="0" w:color="auto"/>
            </w:tcBorders>
          </w:tcPr>
          <w:p w:rsidR="00346A57" w:rsidRPr="00817689" w:rsidRDefault="00346A57" w:rsidP="00EC2CA8">
            <w:pPr>
              <w:rPr>
                <w:rFonts w:asciiTheme="majorHAnsi" w:hAnsiTheme="majorHAnsi"/>
                <w:sz w:val="24"/>
                <w:szCs w:val="24"/>
                <w:lang w:val="id-ID"/>
              </w:rPr>
            </w:pPr>
          </w:p>
        </w:tc>
      </w:tr>
    </w:tbl>
    <w:p w:rsidR="00EC2CA8" w:rsidRPr="00817689" w:rsidRDefault="00EC2CA8" w:rsidP="00346A57">
      <w:pPr>
        <w:numPr>
          <w:ilvl w:val="4"/>
          <w:numId w:val="4"/>
        </w:numPr>
        <w:tabs>
          <w:tab w:val="left" w:pos="1440"/>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Kendaraan dalam kondisi yang layak jalan dan dilengkapi dengan sarana pendukung teknis yang memadai.</w:t>
      </w:r>
    </w:p>
    <w:p w:rsidR="00EC2CA8" w:rsidRPr="00817689" w:rsidRDefault="00EC2CA8" w:rsidP="00346A57">
      <w:pPr>
        <w:numPr>
          <w:ilvl w:val="4"/>
          <w:numId w:val="4"/>
        </w:numPr>
        <w:tabs>
          <w:tab w:val="left" w:pos="1440"/>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Kendaraan dilengk</w:t>
      </w:r>
      <w:r w:rsidR="0058478F">
        <w:rPr>
          <w:rFonts w:asciiTheme="majorHAnsi" w:hAnsiTheme="majorHAnsi"/>
          <w:sz w:val="24"/>
          <w:szCs w:val="24"/>
        </w:rPr>
        <w:t>a</w:t>
      </w:r>
      <w:r w:rsidRPr="00817689">
        <w:rPr>
          <w:rFonts w:asciiTheme="majorHAnsi" w:hAnsiTheme="majorHAnsi"/>
          <w:sz w:val="24"/>
          <w:szCs w:val="24"/>
          <w:lang w:val="id-ID"/>
        </w:rPr>
        <w:t>pi dengan surat bukti kepemilikan kendaraan dan segala izin yang diperlukan untuk melakukan pengangkutan Barang.</w:t>
      </w:r>
    </w:p>
    <w:p w:rsidR="00EC2CA8" w:rsidRPr="00817689" w:rsidRDefault="00346A57" w:rsidP="00346A57">
      <w:pPr>
        <w:numPr>
          <w:ilvl w:val="4"/>
          <w:numId w:val="4"/>
        </w:numPr>
        <w:tabs>
          <w:tab w:val="left" w:pos="1440"/>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Kendaraan d</w:t>
      </w:r>
      <w:r w:rsidR="00EC2CA8" w:rsidRPr="00817689">
        <w:rPr>
          <w:rFonts w:asciiTheme="majorHAnsi" w:hAnsiTheme="majorHAnsi"/>
          <w:sz w:val="24"/>
          <w:szCs w:val="24"/>
          <w:lang w:val="id-ID"/>
        </w:rPr>
        <w:t>ikemudikan oleh sopir yang sehat dan cakap dalam mengemudikan kendaraan pengangkut Barang.</w:t>
      </w:r>
    </w:p>
    <w:p w:rsidR="00EC2CA8" w:rsidRPr="00817689" w:rsidRDefault="00346A57" w:rsidP="00346A57">
      <w:pPr>
        <w:numPr>
          <w:ilvl w:val="4"/>
          <w:numId w:val="4"/>
        </w:numPr>
        <w:tabs>
          <w:tab w:val="left" w:pos="1440"/>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Kendaraan d</w:t>
      </w:r>
      <w:r w:rsidR="00EC2CA8" w:rsidRPr="00817689">
        <w:rPr>
          <w:rFonts w:asciiTheme="majorHAnsi" w:hAnsiTheme="majorHAnsi"/>
          <w:sz w:val="24"/>
          <w:szCs w:val="24"/>
          <w:lang w:val="id-ID"/>
        </w:rPr>
        <w:t>ikemudikan oleh sopir yang memiliki segala perizinan yang diperlukan untuk mengemudikan kendaraan pengangkut Barang.</w:t>
      </w:r>
    </w:p>
    <w:p w:rsidR="00346A57" w:rsidRPr="00817689" w:rsidRDefault="00E52BA6" w:rsidP="00346A57">
      <w:pPr>
        <w:numPr>
          <w:ilvl w:val="4"/>
          <w:numId w:val="4"/>
        </w:numPr>
        <w:tabs>
          <w:tab w:val="left" w:pos="1440"/>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 xml:space="preserve">Jumlah </w:t>
      </w:r>
      <w:r w:rsidR="00EC2CA8" w:rsidRPr="00817689">
        <w:rPr>
          <w:rFonts w:asciiTheme="majorHAnsi" w:hAnsiTheme="majorHAnsi"/>
          <w:sz w:val="24"/>
          <w:szCs w:val="24"/>
          <w:lang w:val="id-ID"/>
        </w:rPr>
        <w:t>k</w:t>
      </w:r>
      <w:r w:rsidRPr="00817689">
        <w:rPr>
          <w:rFonts w:asciiTheme="majorHAnsi" w:hAnsiTheme="majorHAnsi"/>
          <w:sz w:val="24"/>
          <w:szCs w:val="24"/>
          <w:lang w:val="id-ID"/>
        </w:rPr>
        <w:t>endaraan</w:t>
      </w:r>
      <w:r w:rsidR="00EC2CA8" w:rsidRPr="00817689">
        <w:rPr>
          <w:rFonts w:asciiTheme="majorHAnsi" w:hAnsiTheme="majorHAnsi"/>
          <w:sz w:val="24"/>
          <w:szCs w:val="24"/>
          <w:lang w:val="id-ID"/>
        </w:rPr>
        <w:t xml:space="preserve"> dan nomor kendaraan serta sopir </w:t>
      </w:r>
      <w:r w:rsidRPr="00817689">
        <w:rPr>
          <w:rFonts w:asciiTheme="majorHAnsi" w:hAnsiTheme="majorHAnsi"/>
          <w:sz w:val="24"/>
          <w:szCs w:val="24"/>
          <w:lang w:val="id-ID"/>
        </w:rPr>
        <w:t xml:space="preserve">yang digunakan dalam setiap </w:t>
      </w:r>
      <w:r w:rsidR="00EC2CA8" w:rsidRPr="00817689">
        <w:rPr>
          <w:rFonts w:asciiTheme="majorHAnsi" w:hAnsiTheme="majorHAnsi"/>
          <w:sz w:val="24"/>
          <w:szCs w:val="24"/>
          <w:lang w:val="id-ID"/>
        </w:rPr>
        <w:t xml:space="preserve">pemberian Jasa Pengangkutan Barang wajib ditentukan </w:t>
      </w:r>
      <w:r w:rsidRPr="00817689">
        <w:rPr>
          <w:rFonts w:asciiTheme="majorHAnsi" w:hAnsiTheme="majorHAnsi"/>
          <w:sz w:val="24"/>
          <w:szCs w:val="24"/>
          <w:lang w:val="id-ID"/>
        </w:rPr>
        <w:t>dalam setiap Surat Jalan</w:t>
      </w:r>
      <w:r w:rsidR="00EC2CA8" w:rsidRPr="00817689">
        <w:rPr>
          <w:rFonts w:asciiTheme="majorHAnsi" w:hAnsiTheme="majorHAnsi"/>
          <w:sz w:val="24"/>
          <w:szCs w:val="24"/>
          <w:lang w:val="id-ID"/>
        </w:rPr>
        <w:t>.</w:t>
      </w:r>
    </w:p>
    <w:p w:rsidR="00E06629" w:rsidRPr="00817689" w:rsidRDefault="00E06629" w:rsidP="00346A57">
      <w:pPr>
        <w:numPr>
          <w:ilvl w:val="4"/>
          <w:numId w:val="4"/>
        </w:numPr>
        <w:tabs>
          <w:tab w:val="left" w:pos="1440"/>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____________________________________________________________________________________.</w:t>
      </w:r>
    </w:p>
    <w:p w:rsidR="00E52BA6" w:rsidRPr="00C21791" w:rsidRDefault="00E52BA6" w:rsidP="00E52BA6">
      <w:pPr>
        <w:spacing w:before="120" w:after="120" w:line="240" w:lineRule="auto"/>
        <w:ind w:left="567"/>
        <w:jc w:val="both"/>
        <w:rPr>
          <w:rFonts w:asciiTheme="majorHAnsi" w:hAnsiTheme="majorHAnsi"/>
          <w:sz w:val="24"/>
          <w:szCs w:val="24"/>
        </w:rPr>
      </w:pPr>
      <w:r w:rsidRPr="00817689">
        <w:rPr>
          <w:rFonts w:asciiTheme="majorHAnsi" w:hAnsiTheme="majorHAnsi"/>
          <w:sz w:val="24"/>
          <w:szCs w:val="24"/>
          <w:lang w:val="id-ID"/>
        </w:rPr>
        <w:t>(“</w:t>
      </w:r>
      <w:r w:rsidRPr="00817689">
        <w:rPr>
          <w:rFonts w:asciiTheme="majorHAnsi" w:hAnsiTheme="majorHAnsi"/>
          <w:b/>
          <w:sz w:val="24"/>
          <w:szCs w:val="24"/>
          <w:lang w:val="id-ID"/>
        </w:rPr>
        <w:t>Kendaraan Pengangkut</w:t>
      </w:r>
      <w:r w:rsidRPr="00817689">
        <w:rPr>
          <w:rFonts w:asciiTheme="majorHAnsi" w:hAnsiTheme="majorHAnsi"/>
          <w:sz w:val="24"/>
          <w:szCs w:val="24"/>
          <w:lang w:val="id-ID"/>
        </w:rPr>
        <w:t>”)</w:t>
      </w:r>
      <w:r w:rsidR="0058478F">
        <w:rPr>
          <w:rFonts w:asciiTheme="majorHAnsi" w:hAnsiTheme="majorHAnsi"/>
          <w:sz w:val="24"/>
          <w:szCs w:val="24"/>
        </w:rPr>
        <w:t>.</w:t>
      </w:r>
    </w:p>
    <w:p w:rsidR="00E52BA6" w:rsidRPr="00817689" w:rsidRDefault="00E24EED" w:rsidP="00E06629">
      <w:pPr>
        <w:spacing w:before="240" w:after="120" w:line="240" w:lineRule="auto"/>
        <w:jc w:val="center"/>
        <w:rPr>
          <w:rFonts w:asciiTheme="majorHAnsi" w:hAnsiTheme="majorHAnsi"/>
          <w:b/>
          <w:sz w:val="24"/>
          <w:szCs w:val="24"/>
          <w:lang w:val="id-ID"/>
        </w:rPr>
      </w:pPr>
      <w:r w:rsidRPr="00817689">
        <w:rPr>
          <w:rFonts w:asciiTheme="majorHAnsi" w:hAnsiTheme="majorHAnsi"/>
          <w:b/>
          <w:sz w:val="24"/>
          <w:szCs w:val="24"/>
          <w:lang w:val="id-ID"/>
        </w:rPr>
        <w:t>Pasal 6</w:t>
      </w:r>
    </w:p>
    <w:p w:rsidR="00E52BA6" w:rsidRPr="00817689" w:rsidRDefault="00E52BA6" w:rsidP="0024444E">
      <w:pPr>
        <w:spacing w:before="120" w:after="120" w:line="240" w:lineRule="auto"/>
        <w:jc w:val="center"/>
        <w:rPr>
          <w:rFonts w:asciiTheme="majorHAnsi" w:hAnsiTheme="majorHAnsi"/>
          <w:b/>
          <w:sz w:val="24"/>
          <w:szCs w:val="24"/>
          <w:lang w:val="id-ID"/>
        </w:rPr>
      </w:pPr>
      <w:r w:rsidRPr="00817689">
        <w:rPr>
          <w:rFonts w:asciiTheme="majorHAnsi" w:hAnsiTheme="majorHAnsi"/>
          <w:b/>
          <w:sz w:val="24"/>
          <w:szCs w:val="24"/>
          <w:lang w:val="id-ID"/>
        </w:rPr>
        <w:t>Kehilangan, Kerusakan</w:t>
      </w:r>
      <w:r w:rsidR="0058478F">
        <w:rPr>
          <w:rFonts w:asciiTheme="majorHAnsi" w:hAnsiTheme="majorHAnsi"/>
          <w:b/>
          <w:sz w:val="24"/>
          <w:szCs w:val="24"/>
        </w:rPr>
        <w:t>,</w:t>
      </w:r>
      <w:r w:rsidRPr="00817689">
        <w:rPr>
          <w:rFonts w:asciiTheme="majorHAnsi" w:hAnsiTheme="majorHAnsi"/>
          <w:b/>
          <w:sz w:val="24"/>
          <w:szCs w:val="24"/>
          <w:lang w:val="id-ID"/>
        </w:rPr>
        <w:t xml:space="preserve"> dan Keterlambatan Pengangkutan Barang</w:t>
      </w:r>
    </w:p>
    <w:p w:rsidR="00E52BA6" w:rsidRPr="00817689" w:rsidRDefault="00E52BA6" w:rsidP="0024444E">
      <w:pPr>
        <w:numPr>
          <w:ilvl w:val="0"/>
          <w:numId w:val="9"/>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Para Pihak dengan ini sepakat bahwa pelaksanaan Jasa Pengangkutan Barang </w:t>
      </w:r>
      <w:r w:rsidR="00E24EED" w:rsidRPr="00817689">
        <w:rPr>
          <w:rFonts w:asciiTheme="majorHAnsi" w:hAnsiTheme="majorHAnsi"/>
          <w:sz w:val="24"/>
          <w:szCs w:val="24"/>
          <w:lang w:val="id-ID"/>
        </w:rPr>
        <w:t>wajib</w:t>
      </w:r>
      <w:r w:rsidRPr="00817689">
        <w:rPr>
          <w:rFonts w:asciiTheme="majorHAnsi" w:hAnsiTheme="majorHAnsi"/>
          <w:sz w:val="24"/>
          <w:szCs w:val="24"/>
          <w:lang w:val="id-ID"/>
        </w:rPr>
        <w:t xml:space="preserve"> dilakukan dengan senantiasa mentaati peraturan lalu lintas dan berkendaraan di jalan umum serta memegang teguh prinsip kehati-hatian dalam berkendaraan, sehingga pelaksanaan Jasa Pengangkutan Barang dapat berjalan dengan aman, selamat</w:t>
      </w:r>
      <w:r w:rsidR="0058478F">
        <w:rPr>
          <w:rFonts w:asciiTheme="majorHAnsi" w:hAnsiTheme="majorHAnsi"/>
          <w:sz w:val="24"/>
          <w:szCs w:val="24"/>
        </w:rPr>
        <w:t>,</w:t>
      </w:r>
      <w:r w:rsidRPr="00817689">
        <w:rPr>
          <w:rFonts w:asciiTheme="majorHAnsi" w:hAnsiTheme="majorHAnsi"/>
          <w:sz w:val="24"/>
          <w:szCs w:val="24"/>
          <w:lang w:val="id-ID"/>
        </w:rPr>
        <w:t xml:space="preserve"> dan tepat waktu</w:t>
      </w:r>
      <w:r w:rsidR="00E24EED" w:rsidRPr="00817689">
        <w:rPr>
          <w:rFonts w:asciiTheme="majorHAnsi" w:hAnsiTheme="majorHAnsi"/>
          <w:sz w:val="24"/>
          <w:szCs w:val="24"/>
          <w:lang w:val="id-ID"/>
        </w:rPr>
        <w:t>.</w:t>
      </w:r>
      <w:r w:rsidRPr="00817689">
        <w:rPr>
          <w:rFonts w:asciiTheme="majorHAnsi" w:hAnsiTheme="majorHAnsi"/>
          <w:sz w:val="24"/>
          <w:szCs w:val="24"/>
          <w:lang w:val="id-ID"/>
        </w:rPr>
        <w:t xml:space="preserve"> </w:t>
      </w:r>
      <w:r w:rsidR="00E24EED" w:rsidRPr="00817689">
        <w:rPr>
          <w:rFonts w:asciiTheme="majorHAnsi" w:hAnsiTheme="majorHAnsi"/>
          <w:sz w:val="24"/>
          <w:szCs w:val="24"/>
          <w:lang w:val="id-ID"/>
        </w:rPr>
        <w:t xml:space="preserve"> </w:t>
      </w:r>
    </w:p>
    <w:p w:rsidR="00E24EED" w:rsidRPr="00817689" w:rsidRDefault="00E24EED" w:rsidP="0024444E">
      <w:pPr>
        <w:numPr>
          <w:ilvl w:val="0"/>
          <w:numId w:val="9"/>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Dalam hal selama pelaksanaan Jasa Pengangkutan Barang terjadi kehilangan Barang </w:t>
      </w:r>
      <w:r w:rsidR="001F7B18">
        <w:rPr>
          <w:rFonts w:asciiTheme="majorHAnsi" w:hAnsiTheme="majorHAnsi"/>
          <w:sz w:val="24"/>
          <w:szCs w:val="24"/>
        </w:rPr>
        <w:t>dan/</w:t>
      </w:r>
      <w:r w:rsidRPr="00817689">
        <w:rPr>
          <w:rFonts w:asciiTheme="majorHAnsi" w:hAnsiTheme="majorHAnsi"/>
          <w:sz w:val="24"/>
          <w:szCs w:val="24"/>
          <w:lang w:val="id-ID"/>
        </w:rPr>
        <w:t xml:space="preserve">atau terjadi kerusakan pada Barang, baik sebagian maupun seluruhnya, Pihak Pertama wajib untuk bertanggung jawab atas kehilangan Barang </w:t>
      </w:r>
      <w:r w:rsidR="001F7B18">
        <w:rPr>
          <w:rFonts w:asciiTheme="majorHAnsi" w:hAnsiTheme="majorHAnsi"/>
          <w:sz w:val="24"/>
          <w:szCs w:val="24"/>
        </w:rPr>
        <w:t>dan/</w:t>
      </w:r>
      <w:r w:rsidRPr="00817689">
        <w:rPr>
          <w:rFonts w:asciiTheme="majorHAnsi" w:hAnsiTheme="majorHAnsi"/>
          <w:sz w:val="24"/>
          <w:szCs w:val="24"/>
          <w:lang w:val="id-ID"/>
        </w:rPr>
        <w:t xml:space="preserve">atau kerusakan Barang tersebut dan karenanya Pihak Pertama wajib untuk memberikan ganti rugi kepada Pihak Kedua atas kehilangan Barang </w:t>
      </w:r>
      <w:r w:rsidR="001F7B18">
        <w:rPr>
          <w:rFonts w:asciiTheme="majorHAnsi" w:hAnsiTheme="majorHAnsi"/>
          <w:sz w:val="24"/>
          <w:szCs w:val="24"/>
        </w:rPr>
        <w:t>dan/</w:t>
      </w:r>
      <w:r w:rsidRPr="00817689">
        <w:rPr>
          <w:rFonts w:asciiTheme="majorHAnsi" w:hAnsiTheme="majorHAnsi"/>
          <w:sz w:val="24"/>
          <w:szCs w:val="24"/>
          <w:lang w:val="id-ID"/>
        </w:rPr>
        <w:t xml:space="preserve">atau kerusakan </w:t>
      </w:r>
      <w:r w:rsidR="00E06629" w:rsidRPr="00817689">
        <w:rPr>
          <w:rFonts w:asciiTheme="majorHAnsi" w:hAnsiTheme="majorHAnsi"/>
          <w:sz w:val="24"/>
          <w:szCs w:val="24"/>
          <w:lang w:val="id-ID"/>
        </w:rPr>
        <w:t xml:space="preserve">Barang </w:t>
      </w:r>
      <w:r w:rsidRPr="00817689">
        <w:rPr>
          <w:rFonts w:asciiTheme="majorHAnsi" w:hAnsiTheme="majorHAnsi"/>
          <w:sz w:val="24"/>
          <w:szCs w:val="24"/>
          <w:lang w:val="id-ID"/>
        </w:rPr>
        <w:t xml:space="preserve">tersebut dengan nilai yang sama besarnya dengan nilai Barang yang hilang </w:t>
      </w:r>
      <w:r w:rsidR="001F7B18">
        <w:rPr>
          <w:rFonts w:asciiTheme="majorHAnsi" w:hAnsiTheme="majorHAnsi"/>
          <w:sz w:val="24"/>
          <w:szCs w:val="24"/>
        </w:rPr>
        <w:t>dan/</w:t>
      </w:r>
      <w:r w:rsidRPr="00817689">
        <w:rPr>
          <w:rFonts w:asciiTheme="majorHAnsi" w:hAnsiTheme="majorHAnsi"/>
          <w:sz w:val="24"/>
          <w:szCs w:val="24"/>
          <w:lang w:val="id-ID"/>
        </w:rPr>
        <w:t>atau nilai Barang yang rusak tersebut.</w:t>
      </w:r>
    </w:p>
    <w:p w:rsidR="00E24EED" w:rsidRPr="00817689" w:rsidRDefault="00E24EED" w:rsidP="0024444E">
      <w:pPr>
        <w:numPr>
          <w:ilvl w:val="0"/>
          <w:numId w:val="9"/>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Dalam melaksanakan Jasa Pengangkutan Barang, d</w:t>
      </w:r>
      <w:r w:rsidR="00E52BA6" w:rsidRPr="00817689">
        <w:rPr>
          <w:rFonts w:asciiTheme="majorHAnsi" w:hAnsiTheme="majorHAnsi"/>
          <w:sz w:val="24"/>
          <w:szCs w:val="24"/>
          <w:lang w:val="id-ID"/>
        </w:rPr>
        <w:t>alam hal terjadi keterlambatan pen</w:t>
      </w:r>
      <w:r w:rsidRPr="00817689">
        <w:rPr>
          <w:rFonts w:asciiTheme="majorHAnsi" w:hAnsiTheme="majorHAnsi"/>
          <w:sz w:val="24"/>
          <w:szCs w:val="24"/>
          <w:lang w:val="id-ID"/>
        </w:rPr>
        <w:t xml:space="preserve">yerahan </w:t>
      </w:r>
      <w:r w:rsidR="00E52BA6" w:rsidRPr="00817689">
        <w:rPr>
          <w:rFonts w:asciiTheme="majorHAnsi" w:hAnsiTheme="majorHAnsi"/>
          <w:sz w:val="24"/>
          <w:szCs w:val="24"/>
          <w:lang w:val="id-ID"/>
        </w:rPr>
        <w:t>Barang dari jadwal yang ditentukan dalam Surat Jalan</w:t>
      </w:r>
      <w:r w:rsidRPr="00817689">
        <w:rPr>
          <w:rFonts w:asciiTheme="majorHAnsi" w:hAnsiTheme="majorHAnsi"/>
          <w:sz w:val="24"/>
          <w:szCs w:val="24"/>
          <w:lang w:val="id-ID"/>
        </w:rPr>
        <w:t xml:space="preserve"> yang disebabkan bukan karena kesalahan dari Pihak Kedua</w:t>
      </w:r>
      <w:r w:rsidR="00E52BA6" w:rsidRPr="00817689">
        <w:rPr>
          <w:rFonts w:asciiTheme="majorHAnsi" w:hAnsiTheme="majorHAnsi"/>
          <w:sz w:val="24"/>
          <w:szCs w:val="24"/>
          <w:lang w:val="id-ID"/>
        </w:rPr>
        <w:t xml:space="preserve">, </w:t>
      </w:r>
      <w:r w:rsidRPr="00817689">
        <w:rPr>
          <w:rFonts w:asciiTheme="majorHAnsi" w:hAnsiTheme="majorHAnsi"/>
          <w:sz w:val="24"/>
          <w:szCs w:val="24"/>
          <w:lang w:val="id-ID"/>
        </w:rPr>
        <w:t>Pihak Pertama</w:t>
      </w:r>
      <w:r w:rsidR="00E52BA6" w:rsidRPr="00817689">
        <w:rPr>
          <w:rFonts w:asciiTheme="majorHAnsi" w:hAnsiTheme="majorHAnsi"/>
          <w:sz w:val="24"/>
          <w:szCs w:val="24"/>
          <w:lang w:val="id-ID"/>
        </w:rPr>
        <w:t xml:space="preserve"> bertanggung jawab atas keterlambatan tersebut dan karenanya </w:t>
      </w:r>
      <w:r w:rsidRPr="00817689">
        <w:rPr>
          <w:rFonts w:asciiTheme="majorHAnsi" w:hAnsiTheme="majorHAnsi"/>
          <w:sz w:val="24"/>
          <w:szCs w:val="24"/>
          <w:lang w:val="id-ID"/>
        </w:rPr>
        <w:t>Pihak Pertama akan dikenakan denda sebesar __</w:t>
      </w:r>
      <w:r w:rsidR="0024444E" w:rsidRPr="00817689">
        <w:rPr>
          <w:rFonts w:asciiTheme="majorHAnsi" w:hAnsiTheme="majorHAnsi"/>
          <w:sz w:val="24"/>
          <w:szCs w:val="24"/>
          <w:lang w:val="id-ID"/>
        </w:rPr>
        <w:t>%</w:t>
      </w:r>
      <w:r w:rsidRPr="00817689">
        <w:rPr>
          <w:rFonts w:asciiTheme="majorHAnsi" w:hAnsiTheme="majorHAnsi"/>
          <w:sz w:val="24"/>
          <w:szCs w:val="24"/>
          <w:lang w:val="id-ID"/>
        </w:rPr>
        <w:t xml:space="preserve"> (____________</w:t>
      </w:r>
      <w:r w:rsidR="0024444E" w:rsidRPr="00817689">
        <w:rPr>
          <w:rFonts w:asciiTheme="majorHAnsi" w:hAnsiTheme="majorHAnsi"/>
          <w:sz w:val="24"/>
          <w:szCs w:val="24"/>
          <w:lang w:val="id-ID"/>
        </w:rPr>
        <w:t xml:space="preserve"> persen</w:t>
      </w:r>
      <w:r w:rsidRPr="00817689">
        <w:rPr>
          <w:rFonts w:asciiTheme="majorHAnsi" w:hAnsiTheme="majorHAnsi"/>
          <w:sz w:val="24"/>
          <w:szCs w:val="24"/>
          <w:lang w:val="id-ID"/>
        </w:rPr>
        <w:t xml:space="preserve">) dari Biaya Pengangkutan Barang untuk setiap </w:t>
      </w:r>
      <w:r w:rsidR="001836D5" w:rsidRPr="00817689">
        <w:rPr>
          <w:rFonts w:asciiTheme="majorHAnsi" w:hAnsiTheme="majorHAnsi"/>
          <w:sz w:val="24"/>
          <w:szCs w:val="24"/>
          <w:lang w:val="id-ID"/>
        </w:rPr>
        <w:t>1</w:t>
      </w:r>
      <w:r w:rsidRPr="00817689">
        <w:rPr>
          <w:rFonts w:asciiTheme="majorHAnsi" w:hAnsiTheme="majorHAnsi"/>
          <w:sz w:val="24"/>
          <w:szCs w:val="24"/>
          <w:lang w:val="id-ID"/>
        </w:rPr>
        <w:t xml:space="preserve"> (</w:t>
      </w:r>
      <w:r w:rsidR="001836D5" w:rsidRPr="00817689">
        <w:rPr>
          <w:rFonts w:asciiTheme="majorHAnsi" w:hAnsiTheme="majorHAnsi"/>
          <w:sz w:val="24"/>
          <w:szCs w:val="24"/>
          <w:lang w:val="id-ID"/>
        </w:rPr>
        <w:t>satu</w:t>
      </w:r>
      <w:r w:rsidRPr="00817689">
        <w:rPr>
          <w:rFonts w:asciiTheme="majorHAnsi" w:hAnsiTheme="majorHAnsi"/>
          <w:sz w:val="24"/>
          <w:szCs w:val="24"/>
          <w:lang w:val="id-ID"/>
        </w:rPr>
        <w:t>) hari keterlambatan (“</w:t>
      </w:r>
      <w:r w:rsidRPr="00817689">
        <w:rPr>
          <w:rFonts w:asciiTheme="majorHAnsi" w:hAnsiTheme="majorHAnsi"/>
          <w:b/>
          <w:sz w:val="24"/>
          <w:szCs w:val="24"/>
          <w:lang w:val="id-ID"/>
        </w:rPr>
        <w:t>Denda Keterlambatan</w:t>
      </w:r>
      <w:r w:rsidRPr="00817689">
        <w:rPr>
          <w:rFonts w:asciiTheme="majorHAnsi" w:hAnsiTheme="majorHAnsi"/>
          <w:sz w:val="24"/>
          <w:szCs w:val="24"/>
          <w:lang w:val="id-ID"/>
        </w:rPr>
        <w:t xml:space="preserve">”).   </w:t>
      </w:r>
    </w:p>
    <w:p w:rsidR="00E52BA6" w:rsidRPr="00817689" w:rsidRDefault="00E52BA6" w:rsidP="0024444E">
      <w:pPr>
        <w:numPr>
          <w:ilvl w:val="0"/>
          <w:numId w:val="9"/>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Pembayaran ganti rugi </w:t>
      </w:r>
      <w:r w:rsidR="00E24EED" w:rsidRPr="00817689">
        <w:rPr>
          <w:rFonts w:asciiTheme="majorHAnsi" w:hAnsiTheme="majorHAnsi"/>
          <w:sz w:val="24"/>
          <w:szCs w:val="24"/>
          <w:lang w:val="id-ID"/>
        </w:rPr>
        <w:t xml:space="preserve">kehilangan dan kerusakan Barang serta </w:t>
      </w:r>
      <w:r w:rsidR="00E06629" w:rsidRPr="00817689">
        <w:rPr>
          <w:rFonts w:asciiTheme="majorHAnsi" w:hAnsiTheme="majorHAnsi"/>
          <w:sz w:val="24"/>
          <w:szCs w:val="24"/>
          <w:lang w:val="id-ID"/>
        </w:rPr>
        <w:t>D</w:t>
      </w:r>
      <w:r w:rsidR="00E24EED" w:rsidRPr="00817689">
        <w:rPr>
          <w:rFonts w:asciiTheme="majorHAnsi" w:hAnsiTheme="majorHAnsi"/>
          <w:sz w:val="24"/>
          <w:szCs w:val="24"/>
          <w:lang w:val="id-ID"/>
        </w:rPr>
        <w:t xml:space="preserve">enda </w:t>
      </w:r>
      <w:r w:rsidR="00E06629" w:rsidRPr="00817689">
        <w:rPr>
          <w:rFonts w:asciiTheme="majorHAnsi" w:hAnsiTheme="majorHAnsi"/>
          <w:sz w:val="24"/>
          <w:szCs w:val="24"/>
          <w:lang w:val="id-ID"/>
        </w:rPr>
        <w:t>K</w:t>
      </w:r>
      <w:r w:rsidR="00E24EED" w:rsidRPr="00817689">
        <w:rPr>
          <w:rFonts w:asciiTheme="majorHAnsi" w:hAnsiTheme="majorHAnsi"/>
          <w:sz w:val="24"/>
          <w:szCs w:val="24"/>
          <w:lang w:val="id-ID"/>
        </w:rPr>
        <w:t xml:space="preserve">eterlambatan </w:t>
      </w:r>
      <w:r w:rsidRPr="00817689">
        <w:rPr>
          <w:rFonts w:asciiTheme="majorHAnsi" w:hAnsiTheme="majorHAnsi"/>
          <w:sz w:val="24"/>
          <w:szCs w:val="24"/>
          <w:lang w:val="id-ID"/>
        </w:rPr>
        <w:t>seba</w:t>
      </w:r>
      <w:r w:rsidR="0024444E" w:rsidRPr="00817689">
        <w:rPr>
          <w:rFonts w:asciiTheme="majorHAnsi" w:hAnsiTheme="majorHAnsi"/>
          <w:sz w:val="24"/>
          <w:szCs w:val="24"/>
          <w:lang w:val="id-ID"/>
        </w:rPr>
        <w:t>gaimana dimaksud dalam ayat (2) dan</w:t>
      </w:r>
      <w:r w:rsidRPr="00817689">
        <w:rPr>
          <w:rFonts w:asciiTheme="majorHAnsi" w:hAnsiTheme="majorHAnsi"/>
          <w:sz w:val="24"/>
          <w:szCs w:val="24"/>
          <w:lang w:val="id-ID"/>
        </w:rPr>
        <w:t xml:space="preserve"> ayat (3) Pasal ini wajib dilakukan oleh </w:t>
      </w:r>
      <w:r w:rsidR="0024444E" w:rsidRPr="00817689">
        <w:rPr>
          <w:rFonts w:asciiTheme="majorHAnsi" w:hAnsiTheme="majorHAnsi"/>
          <w:sz w:val="24"/>
          <w:szCs w:val="24"/>
          <w:lang w:val="id-ID"/>
        </w:rPr>
        <w:t xml:space="preserve">Pihak Pertama kepada Pihak Kedua </w:t>
      </w:r>
      <w:r w:rsidRPr="00817689">
        <w:rPr>
          <w:rFonts w:asciiTheme="majorHAnsi" w:hAnsiTheme="majorHAnsi"/>
          <w:sz w:val="24"/>
          <w:szCs w:val="24"/>
          <w:lang w:val="id-ID"/>
        </w:rPr>
        <w:t>dalam jangka waktu selambat-lambatnya __ (____________) hari kerja sejak</w:t>
      </w:r>
      <w:r w:rsidR="0024444E" w:rsidRPr="00817689">
        <w:rPr>
          <w:rFonts w:asciiTheme="majorHAnsi" w:hAnsiTheme="majorHAnsi"/>
          <w:sz w:val="24"/>
          <w:szCs w:val="24"/>
          <w:lang w:val="id-ID"/>
        </w:rPr>
        <w:t xml:space="preserve"> Pihak Kedua </w:t>
      </w:r>
      <w:r w:rsidRPr="00817689">
        <w:rPr>
          <w:rFonts w:asciiTheme="majorHAnsi" w:hAnsiTheme="majorHAnsi"/>
          <w:sz w:val="24"/>
          <w:szCs w:val="24"/>
          <w:lang w:val="id-ID"/>
        </w:rPr>
        <w:t xml:space="preserve">mengajukan penagihan </w:t>
      </w:r>
      <w:r w:rsidR="0024444E" w:rsidRPr="00817689">
        <w:rPr>
          <w:rFonts w:asciiTheme="majorHAnsi" w:hAnsiTheme="majorHAnsi"/>
          <w:sz w:val="24"/>
          <w:szCs w:val="24"/>
          <w:lang w:val="id-ID"/>
        </w:rPr>
        <w:t xml:space="preserve">atas </w:t>
      </w:r>
      <w:r w:rsidRPr="00817689">
        <w:rPr>
          <w:rFonts w:asciiTheme="majorHAnsi" w:hAnsiTheme="majorHAnsi"/>
          <w:sz w:val="24"/>
          <w:szCs w:val="24"/>
          <w:lang w:val="id-ID"/>
        </w:rPr>
        <w:t xml:space="preserve">ganti rugi </w:t>
      </w:r>
      <w:r w:rsidR="0024444E" w:rsidRPr="00817689">
        <w:rPr>
          <w:rFonts w:asciiTheme="majorHAnsi" w:hAnsiTheme="majorHAnsi"/>
          <w:sz w:val="24"/>
          <w:szCs w:val="24"/>
          <w:lang w:val="id-ID"/>
        </w:rPr>
        <w:t xml:space="preserve">dan Denda Keterlambatan tersebut </w:t>
      </w:r>
      <w:r w:rsidRPr="00817689">
        <w:rPr>
          <w:rFonts w:asciiTheme="majorHAnsi" w:hAnsiTheme="majorHAnsi"/>
          <w:sz w:val="24"/>
          <w:szCs w:val="24"/>
          <w:lang w:val="id-ID"/>
        </w:rPr>
        <w:t>yang perhitungannya dapat dilakukan dengan cara:</w:t>
      </w:r>
    </w:p>
    <w:p w:rsidR="00E52BA6" w:rsidRPr="00817689" w:rsidRDefault="00E52BA6" w:rsidP="0024444E">
      <w:pPr>
        <w:pStyle w:val="ListParagraph"/>
        <w:numPr>
          <w:ilvl w:val="7"/>
          <w:numId w:val="4"/>
        </w:numPr>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Pembayaran uang</w:t>
      </w:r>
      <w:r w:rsidR="0024444E" w:rsidRPr="00817689">
        <w:rPr>
          <w:rFonts w:asciiTheme="majorHAnsi" w:hAnsiTheme="majorHAnsi"/>
          <w:sz w:val="24"/>
          <w:szCs w:val="24"/>
          <w:lang w:val="id-ID"/>
        </w:rPr>
        <w:t>.</w:t>
      </w:r>
      <w:r w:rsidRPr="00817689">
        <w:rPr>
          <w:rFonts w:asciiTheme="majorHAnsi" w:hAnsiTheme="majorHAnsi"/>
          <w:sz w:val="24"/>
          <w:szCs w:val="24"/>
          <w:lang w:val="id-ID"/>
        </w:rPr>
        <w:t xml:space="preserve"> </w:t>
      </w:r>
    </w:p>
    <w:p w:rsidR="00E52BA6" w:rsidRPr="00817689" w:rsidRDefault="00E52BA6" w:rsidP="0024444E">
      <w:pPr>
        <w:pStyle w:val="ListParagraph"/>
        <w:numPr>
          <w:ilvl w:val="7"/>
          <w:numId w:val="4"/>
        </w:numPr>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 xml:space="preserve">Pengurangan kewajiban pembayaran </w:t>
      </w:r>
      <w:r w:rsidR="0058478F" w:rsidRPr="00817689">
        <w:rPr>
          <w:rFonts w:asciiTheme="majorHAnsi" w:hAnsiTheme="majorHAnsi"/>
          <w:sz w:val="24"/>
          <w:szCs w:val="24"/>
          <w:lang w:val="id-ID"/>
        </w:rPr>
        <w:t>biaya pengangkutan barang</w:t>
      </w:r>
      <w:r w:rsidR="0024444E" w:rsidRPr="00817689">
        <w:rPr>
          <w:rFonts w:asciiTheme="majorHAnsi" w:hAnsiTheme="majorHAnsi"/>
          <w:sz w:val="24"/>
          <w:szCs w:val="24"/>
          <w:lang w:val="id-ID"/>
        </w:rPr>
        <w:t>.</w:t>
      </w:r>
    </w:p>
    <w:p w:rsidR="00E52BA6" w:rsidRPr="00817689" w:rsidRDefault="00E52BA6" w:rsidP="0024444E">
      <w:pPr>
        <w:pStyle w:val="ListParagraph"/>
        <w:numPr>
          <w:ilvl w:val="7"/>
          <w:numId w:val="4"/>
        </w:numPr>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 xml:space="preserve">Cara lainnya yang disepakati bersama oleh Para Pihak. </w:t>
      </w:r>
    </w:p>
    <w:p w:rsidR="00E52BA6" w:rsidRPr="00817689" w:rsidRDefault="00E24EED" w:rsidP="00F94B14">
      <w:pPr>
        <w:spacing w:before="600"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lastRenderedPageBreak/>
        <w:t xml:space="preserve">Pasal </w:t>
      </w:r>
      <w:r w:rsidR="0024444E" w:rsidRPr="00817689">
        <w:rPr>
          <w:rFonts w:asciiTheme="majorHAnsi" w:eastAsia="Times New Roman" w:hAnsiTheme="majorHAnsi"/>
          <w:b/>
          <w:bCs/>
          <w:sz w:val="24"/>
          <w:szCs w:val="24"/>
          <w:lang w:val="id-ID"/>
        </w:rPr>
        <w:t>7</w:t>
      </w:r>
    </w:p>
    <w:p w:rsidR="00E52BA6" w:rsidRPr="00817689" w:rsidRDefault="0024444E" w:rsidP="00E52BA6">
      <w:pPr>
        <w:spacing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Biaya Pengangkutan Barang</w:t>
      </w:r>
    </w:p>
    <w:p w:rsidR="0024444E" w:rsidRPr="00817689" w:rsidRDefault="0024444E" w:rsidP="0024444E">
      <w:pPr>
        <w:pStyle w:val="ListParagraph"/>
        <w:numPr>
          <w:ilvl w:val="0"/>
          <w:numId w:val="10"/>
        </w:numPr>
        <w:tabs>
          <w:tab w:val="left" w:pos="720"/>
        </w:tabs>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Pihak Pertama dan Pihak Kedua</w:t>
      </w:r>
      <w:r w:rsidR="00E52BA6" w:rsidRPr="00817689">
        <w:rPr>
          <w:rFonts w:asciiTheme="majorHAnsi" w:hAnsiTheme="majorHAnsi"/>
          <w:sz w:val="24"/>
          <w:szCs w:val="24"/>
          <w:lang w:val="id-ID"/>
        </w:rPr>
        <w:t xml:space="preserve"> dengan ini sepakat bahwa besarnya Biaya Pengangkutan Barang adalah sebesar </w:t>
      </w:r>
      <w:r w:rsidR="00E52BA6" w:rsidRPr="00817689">
        <w:rPr>
          <w:rFonts w:asciiTheme="majorHAnsi" w:hAnsiTheme="majorHAnsi"/>
          <w:b/>
          <w:sz w:val="24"/>
          <w:szCs w:val="24"/>
          <w:lang w:val="id-ID"/>
        </w:rPr>
        <w:t xml:space="preserve">Rp ____________ (__________________ rupiah) </w:t>
      </w:r>
      <w:r w:rsidR="001F7B18" w:rsidRPr="00C21791">
        <w:rPr>
          <w:rFonts w:asciiTheme="majorHAnsi" w:hAnsiTheme="majorHAnsi"/>
          <w:sz w:val="24"/>
          <w:szCs w:val="24"/>
        </w:rPr>
        <w:t xml:space="preserve">untuk setiap ______________________________ </w:t>
      </w:r>
      <w:r w:rsidRPr="00817689">
        <w:rPr>
          <w:rFonts w:asciiTheme="majorHAnsi" w:hAnsiTheme="majorHAnsi"/>
          <w:b/>
          <w:sz w:val="24"/>
          <w:szCs w:val="24"/>
          <w:lang w:val="id-ID"/>
        </w:rPr>
        <w:t>(“Biaya Pengangkutan Barang”)</w:t>
      </w:r>
      <w:r w:rsidRPr="00817689">
        <w:rPr>
          <w:rFonts w:asciiTheme="majorHAnsi" w:hAnsiTheme="majorHAnsi"/>
          <w:sz w:val="24"/>
          <w:szCs w:val="24"/>
          <w:lang w:val="id-ID"/>
        </w:rPr>
        <w:t>.</w:t>
      </w:r>
      <w:r w:rsidR="001F7B18">
        <w:rPr>
          <w:rFonts w:asciiTheme="majorHAnsi" w:hAnsiTheme="majorHAnsi"/>
          <w:sz w:val="24"/>
          <w:szCs w:val="24"/>
        </w:rPr>
        <w:t xml:space="preserve"> </w:t>
      </w:r>
    </w:p>
    <w:p w:rsidR="00E52BA6" w:rsidRPr="00817689" w:rsidRDefault="00E52BA6" w:rsidP="005E02EB">
      <w:pPr>
        <w:pStyle w:val="ListParagraph"/>
        <w:numPr>
          <w:ilvl w:val="0"/>
          <w:numId w:val="10"/>
        </w:numPr>
        <w:tabs>
          <w:tab w:val="left" w:pos="720"/>
        </w:tabs>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Pembayaran Biaya Pengangkutan Barang wajib dilakukan oleh</w:t>
      </w:r>
      <w:r w:rsidR="0024444E" w:rsidRPr="00817689">
        <w:rPr>
          <w:rFonts w:asciiTheme="majorHAnsi" w:hAnsiTheme="majorHAnsi"/>
          <w:sz w:val="24"/>
          <w:szCs w:val="24"/>
          <w:lang w:val="id-ID"/>
        </w:rPr>
        <w:t xml:space="preserve"> Pihak Kedua </w:t>
      </w:r>
      <w:r w:rsidRPr="00817689">
        <w:rPr>
          <w:rFonts w:asciiTheme="majorHAnsi" w:hAnsiTheme="majorHAnsi"/>
          <w:sz w:val="24"/>
          <w:szCs w:val="24"/>
          <w:lang w:val="id-ID"/>
        </w:rPr>
        <w:t xml:space="preserve"> kepada</w:t>
      </w:r>
      <w:r w:rsidR="0024444E" w:rsidRPr="00817689">
        <w:rPr>
          <w:rFonts w:asciiTheme="majorHAnsi" w:hAnsiTheme="majorHAnsi"/>
          <w:sz w:val="24"/>
          <w:szCs w:val="24"/>
          <w:lang w:val="id-ID"/>
        </w:rPr>
        <w:t xml:space="preserve"> Pihak Pertama </w:t>
      </w:r>
      <w:r w:rsidR="005E02EB" w:rsidRPr="00817689">
        <w:rPr>
          <w:rFonts w:asciiTheme="majorHAnsi" w:hAnsiTheme="majorHAnsi"/>
          <w:sz w:val="24"/>
          <w:szCs w:val="24"/>
          <w:lang w:val="id-ID"/>
        </w:rPr>
        <w:t xml:space="preserve">setelah Pihak Pertama </w:t>
      </w:r>
      <w:r w:rsidR="0024444E" w:rsidRPr="00817689">
        <w:rPr>
          <w:rFonts w:asciiTheme="majorHAnsi" w:hAnsiTheme="majorHAnsi"/>
          <w:sz w:val="24"/>
          <w:szCs w:val="24"/>
          <w:lang w:val="id-ID"/>
        </w:rPr>
        <w:t>melaksanakan kewajibannya melak</w:t>
      </w:r>
      <w:r w:rsidR="001836D5" w:rsidRPr="00817689">
        <w:rPr>
          <w:rFonts w:asciiTheme="majorHAnsi" w:hAnsiTheme="majorHAnsi"/>
          <w:sz w:val="24"/>
          <w:szCs w:val="24"/>
          <w:lang w:val="id-ID"/>
        </w:rPr>
        <w:t xml:space="preserve">ukan </w:t>
      </w:r>
      <w:r w:rsidRPr="00817689">
        <w:rPr>
          <w:rFonts w:asciiTheme="majorHAnsi" w:hAnsiTheme="majorHAnsi"/>
          <w:sz w:val="24"/>
          <w:szCs w:val="24"/>
          <w:lang w:val="id-ID"/>
        </w:rPr>
        <w:t>Jasa Pengangkutan Barang</w:t>
      </w:r>
      <w:r w:rsidR="0024444E" w:rsidRPr="00817689">
        <w:rPr>
          <w:rFonts w:asciiTheme="majorHAnsi" w:hAnsiTheme="majorHAnsi"/>
          <w:sz w:val="24"/>
          <w:szCs w:val="24"/>
          <w:lang w:val="id-ID"/>
        </w:rPr>
        <w:t>.</w:t>
      </w:r>
    </w:p>
    <w:p w:rsidR="00E52BA6" w:rsidRPr="00817689" w:rsidRDefault="00E52BA6" w:rsidP="0024444E">
      <w:pPr>
        <w:pStyle w:val="ListParagraph"/>
        <w:numPr>
          <w:ilvl w:val="0"/>
          <w:numId w:val="10"/>
        </w:numPr>
        <w:tabs>
          <w:tab w:val="left" w:pos="720"/>
        </w:tabs>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Pembayaran Biaya Pengangkutan Barang oleh </w:t>
      </w:r>
      <w:r w:rsidR="0024444E" w:rsidRPr="00817689">
        <w:rPr>
          <w:rFonts w:asciiTheme="majorHAnsi" w:hAnsiTheme="majorHAnsi"/>
          <w:sz w:val="24"/>
          <w:szCs w:val="24"/>
          <w:lang w:val="id-ID"/>
        </w:rPr>
        <w:t>Pihak Kedua kepada Pihak Pertama wajib</w:t>
      </w:r>
      <w:r w:rsidRPr="00817689">
        <w:rPr>
          <w:rFonts w:asciiTheme="majorHAnsi" w:hAnsiTheme="majorHAnsi"/>
          <w:sz w:val="24"/>
          <w:szCs w:val="24"/>
          <w:lang w:val="id-ID"/>
        </w:rPr>
        <w:t xml:space="preserve"> dilakukan selambat-lambatnya __ (_________) hari kerja se</w:t>
      </w:r>
      <w:r w:rsidR="0024444E" w:rsidRPr="00817689">
        <w:rPr>
          <w:rFonts w:asciiTheme="majorHAnsi" w:hAnsiTheme="majorHAnsi"/>
          <w:sz w:val="24"/>
          <w:szCs w:val="24"/>
          <w:lang w:val="id-ID"/>
        </w:rPr>
        <w:t>jak</w:t>
      </w:r>
      <w:r w:rsidRPr="00817689">
        <w:rPr>
          <w:rFonts w:asciiTheme="majorHAnsi" w:hAnsiTheme="majorHAnsi"/>
          <w:sz w:val="24"/>
          <w:szCs w:val="24"/>
          <w:lang w:val="id-ID"/>
        </w:rPr>
        <w:t xml:space="preserve"> </w:t>
      </w:r>
      <w:r w:rsidR="0024444E" w:rsidRPr="00817689">
        <w:rPr>
          <w:rFonts w:asciiTheme="majorHAnsi" w:hAnsiTheme="majorHAnsi"/>
          <w:sz w:val="24"/>
          <w:szCs w:val="24"/>
          <w:lang w:val="id-ID"/>
        </w:rPr>
        <w:t xml:space="preserve">Pihak Kedua </w:t>
      </w:r>
      <w:r w:rsidRPr="00817689">
        <w:rPr>
          <w:rFonts w:asciiTheme="majorHAnsi" w:hAnsiTheme="majorHAnsi"/>
          <w:sz w:val="24"/>
          <w:szCs w:val="24"/>
          <w:lang w:val="id-ID"/>
        </w:rPr>
        <w:t xml:space="preserve">menerima </w:t>
      </w:r>
      <w:r w:rsidR="001F7B18">
        <w:rPr>
          <w:rFonts w:asciiTheme="majorHAnsi" w:hAnsiTheme="majorHAnsi"/>
          <w:sz w:val="24"/>
          <w:szCs w:val="24"/>
        </w:rPr>
        <w:t xml:space="preserve">dari Pihak Pertama </w:t>
      </w:r>
      <w:r w:rsidRPr="00817689">
        <w:rPr>
          <w:rFonts w:asciiTheme="majorHAnsi" w:hAnsiTheme="majorHAnsi"/>
          <w:sz w:val="24"/>
          <w:szCs w:val="24"/>
          <w:lang w:val="id-ID"/>
        </w:rPr>
        <w:t>dokumen-dokumen sebagai berikut</w:t>
      </w:r>
      <w:r w:rsidR="0024444E" w:rsidRPr="00817689">
        <w:rPr>
          <w:rFonts w:asciiTheme="majorHAnsi" w:hAnsiTheme="majorHAnsi"/>
          <w:sz w:val="24"/>
          <w:szCs w:val="24"/>
          <w:lang w:val="id-ID"/>
        </w:rPr>
        <w:t xml:space="preserve"> melalui </w:t>
      </w:r>
      <w:r w:rsidR="0024444E" w:rsidRPr="00C21791">
        <w:rPr>
          <w:rFonts w:asciiTheme="majorHAnsi" w:hAnsiTheme="majorHAnsi"/>
          <w:sz w:val="24"/>
          <w:szCs w:val="24"/>
          <w:lang w:val="id-ID"/>
        </w:rPr>
        <w:t>email</w:t>
      </w:r>
      <w:r w:rsidRPr="00817689">
        <w:rPr>
          <w:rFonts w:asciiTheme="majorHAnsi" w:hAnsiTheme="majorHAnsi"/>
          <w:sz w:val="24"/>
          <w:szCs w:val="24"/>
          <w:lang w:val="id-ID"/>
        </w:rPr>
        <w:t>:</w:t>
      </w:r>
    </w:p>
    <w:p w:rsidR="00E52BA6" w:rsidRPr="00817689" w:rsidRDefault="00E52BA6" w:rsidP="00E52BA6">
      <w:pPr>
        <w:pStyle w:val="ListParagraph"/>
        <w:numPr>
          <w:ilvl w:val="0"/>
          <w:numId w:val="12"/>
        </w:numPr>
        <w:tabs>
          <w:tab w:val="left" w:pos="567"/>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 xml:space="preserve">Surat </w:t>
      </w:r>
      <w:r w:rsidR="0058478F">
        <w:rPr>
          <w:rFonts w:asciiTheme="majorHAnsi" w:hAnsiTheme="majorHAnsi"/>
          <w:sz w:val="24"/>
          <w:szCs w:val="24"/>
        </w:rPr>
        <w:t>t</w:t>
      </w:r>
      <w:r w:rsidR="0024444E" w:rsidRPr="00817689">
        <w:rPr>
          <w:rFonts w:asciiTheme="majorHAnsi" w:hAnsiTheme="majorHAnsi"/>
          <w:sz w:val="24"/>
          <w:szCs w:val="24"/>
          <w:lang w:val="id-ID"/>
        </w:rPr>
        <w:t>agihan (</w:t>
      </w:r>
      <w:r w:rsidR="0024444E" w:rsidRPr="00817689">
        <w:rPr>
          <w:rFonts w:asciiTheme="majorHAnsi" w:hAnsiTheme="majorHAnsi"/>
          <w:i/>
          <w:sz w:val="24"/>
          <w:szCs w:val="24"/>
          <w:lang w:val="id-ID"/>
        </w:rPr>
        <w:t>invoice</w:t>
      </w:r>
      <w:r w:rsidR="0024444E" w:rsidRPr="00817689">
        <w:rPr>
          <w:rFonts w:asciiTheme="majorHAnsi" w:hAnsiTheme="majorHAnsi"/>
          <w:sz w:val="24"/>
          <w:szCs w:val="24"/>
          <w:lang w:val="id-ID"/>
        </w:rPr>
        <w:t xml:space="preserve">) </w:t>
      </w:r>
      <w:r w:rsidRPr="00817689">
        <w:rPr>
          <w:rFonts w:asciiTheme="majorHAnsi" w:hAnsiTheme="majorHAnsi"/>
          <w:sz w:val="24"/>
          <w:szCs w:val="24"/>
          <w:lang w:val="id-ID"/>
        </w:rPr>
        <w:t>Biaya Pengangkutan Barang</w:t>
      </w:r>
      <w:r w:rsidR="0024444E" w:rsidRPr="00817689">
        <w:rPr>
          <w:rFonts w:asciiTheme="majorHAnsi" w:hAnsiTheme="majorHAnsi"/>
          <w:sz w:val="24"/>
          <w:szCs w:val="24"/>
          <w:lang w:val="id-ID"/>
        </w:rPr>
        <w:t>.</w:t>
      </w:r>
      <w:r w:rsidRPr="00817689">
        <w:rPr>
          <w:rFonts w:asciiTheme="majorHAnsi" w:hAnsiTheme="majorHAnsi"/>
          <w:sz w:val="24"/>
          <w:szCs w:val="24"/>
          <w:lang w:val="id-ID"/>
        </w:rPr>
        <w:t xml:space="preserve"> </w:t>
      </w:r>
    </w:p>
    <w:p w:rsidR="00E52BA6" w:rsidRPr="00817689" w:rsidRDefault="00E52BA6" w:rsidP="00E52BA6">
      <w:pPr>
        <w:pStyle w:val="ListParagraph"/>
        <w:numPr>
          <w:ilvl w:val="0"/>
          <w:numId w:val="12"/>
        </w:numPr>
        <w:tabs>
          <w:tab w:val="left" w:pos="567"/>
        </w:tabs>
        <w:spacing w:before="120" w:after="120" w:line="240" w:lineRule="auto"/>
        <w:ind w:left="1440" w:hanging="720"/>
        <w:jc w:val="both"/>
        <w:rPr>
          <w:rFonts w:asciiTheme="majorHAnsi" w:hAnsiTheme="majorHAnsi"/>
          <w:sz w:val="24"/>
          <w:szCs w:val="24"/>
          <w:lang w:val="id-ID"/>
        </w:rPr>
      </w:pPr>
      <w:r w:rsidRPr="00817689">
        <w:rPr>
          <w:rFonts w:asciiTheme="majorHAnsi" w:hAnsiTheme="majorHAnsi"/>
          <w:sz w:val="24"/>
          <w:szCs w:val="24"/>
          <w:lang w:val="id-ID"/>
        </w:rPr>
        <w:t>Surat Jalan.</w:t>
      </w:r>
    </w:p>
    <w:p w:rsidR="0024444E" w:rsidRPr="00817689" w:rsidRDefault="0024444E" w:rsidP="0024444E">
      <w:pPr>
        <w:pStyle w:val="ListParagraph"/>
        <w:numPr>
          <w:ilvl w:val="0"/>
          <w:numId w:val="33"/>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Pembayaran Biaya Pengangkutan Barang wajib dilakukan oleh Pihak Kedua kepada Pihak Pertama dengan cara transfer </w:t>
      </w:r>
      <w:r w:rsidR="001F7B18">
        <w:rPr>
          <w:rFonts w:asciiTheme="majorHAnsi" w:hAnsiTheme="majorHAnsi"/>
          <w:sz w:val="24"/>
          <w:szCs w:val="24"/>
        </w:rPr>
        <w:t xml:space="preserve">antar </w:t>
      </w:r>
      <w:r w:rsidRPr="00817689">
        <w:rPr>
          <w:rFonts w:asciiTheme="majorHAnsi" w:hAnsiTheme="majorHAnsi"/>
          <w:sz w:val="24"/>
          <w:szCs w:val="24"/>
          <w:lang w:val="id-ID"/>
        </w:rPr>
        <w:t>bank dari rekening bank Pihak Kedua ke rekening bank Pihak Pertama sebagai berikut</w:t>
      </w:r>
      <w:r w:rsidR="001F7B18">
        <w:rPr>
          <w:rFonts w:asciiTheme="majorHAnsi" w:hAnsiTheme="majorHAnsi"/>
          <w:sz w:val="24"/>
          <w:szCs w:val="24"/>
        </w:rPr>
        <w:t>:</w:t>
      </w:r>
    </w:p>
    <w:tbl>
      <w:tblPr>
        <w:tblStyle w:val="TableGrid"/>
        <w:tblW w:w="855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155"/>
        <w:gridCol w:w="254"/>
        <w:gridCol w:w="1726"/>
        <w:gridCol w:w="270"/>
        <w:gridCol w:w="2160"/>
      </w:tblGrid>
      <w:tr w:rsidR="0024444E" w:rsidRPr="00817689" w:rsidTr="00A53B33">
        <w:tc>
          <w:tcPr>
            <w:tcW w:w="4140" w:type="dxa"/>
            <w:gridSpan w:val="3"/>
            <w:tcBorders>
              <w:top w:val="nil"/>
              <w:left w:val="nil"/>
              <w:bottom w:val="single" w:sz="4" w:space="0" w:color="auto"/>
              <w:right w:val="nil"/>
            </w:tcBorders>
            <w:hideMark/>
          </w:tcPr>
          <w:p w:rsidR="0024444E" w:rsidRPr="00817689" w:rsidRDefault="0024444E" w:rsidP="00A53B33">
            <w:pPr>
              <w:pStyle w:val="ListParagraph"/>
              <w:ind w:left="432"/>
              <w:jc w:val="center"/>
              <w:rPr>
                <w:rFonts w:asciiTheme="majorHAnsi" w:hAnsiTheme="majorHAnsi"/>
                <w:b/>
                <w:sz w:val="24"/>
                <w:szCs w:val="24"/>
                <w:lang w:val="id-ID"/>
              </w:rPr>
            </w:pPr>
            <w:r w:rsidRPr="00817689">
              <w:rPr>
                <w:rFonts w:asciiTheme="majorHAnsi" w:hAnsiTheme="majorHAnsi"/>
                <w:b/>
                <w:sz w:val="24"/>
                <w:szCs w:val="24"/>
                <w:lang w:val="id-ID"/>
              </w:rPr>
              <w:t>Rekening Bank Pihak Pertama</w:t>
            </w:r>
          </w:p>
        </w:tc>
        <w:tc>
          <w:tcPr>
            <w:tcW w:w="254" w:type="dxa"/>
          </w:tcPr>
          <w:p w:rsidR="0024444E" w:rsidRPr="00817689" w:rsidRDefault="0024444E" w:rsidP="00A53B33">
            <w:pPr>
              <w:pStyle w:val="ListParagraph"/>
              <w:ind w:left="0"/>
              <w:jc w:val="center"/>
              <w:rPr>
                <w:rFonts w:asciiTheme="majorHAnsi" w:hAnsiTheme="majorHAnsi"/>
                <w:b/>
                <w:sz w:val="24"/>
                <w:szCs w:val="24"/>
                <w:lang w:val="id-ID"/>
              </w:rPr>
            </w:pPr>
          </w:p>
        </w:tc>
        <w:tc>
          <w:tcPr>
            <w:tcW w:w="4156" w:type="dxa"/>
            <w:gridSpan w:val="3"/>
            <w:tcBorders>
              <w:top w:val="nil"/>
              <w:left w:val="nil"/>
              <w:bottom w:val="single" w:sz="4" w:space="0" w:color="auto"/>
              <w:right w:val="nil"/>
            </w:tcBorders>
            <w:hideMark/>
          </w:tcPr>
          <w:p w:rsidR="0024444E" w:rsidRPr="00817689" w:rsidRDefault="0024444E" w:rsidP="00A53B33">
            <w:pPr>
              <w:pStyle w:val="ListParagraph"/>
              <w:ind w:left="448"/>
              <w:jc w:val="center"/>
              <w:rPr>
                <w:rFonts w:asciiTheme="majorHAnsi" w:hAnsiTheme="majorHAnsi"/>
                <w:b/>
                <w:sz w:val="24"/>
                <w:szCs w:val="24"/>
                <w:lang w:val="id-ID"/>
              </w:rPr>
            </w:pPr>
            <w:r w:rsidRPr="00817689">
              <w:rPr>
                <w:rFonts w:asciiTheme="majorHAnsi" w:hAnsiTheme="majorHAnsi"/>
                <w:b/>
                <w:sz w:val="24"/>
                <w:szCs w:val="24"/>
                <w:lang w:val="id-ID"/>
              </w:rPr>
              <w:t>Rekening Bank Pihak Kedua</w:t>
            </w:r>
          </w:p>
        </w:tc>
      </w:tr>
      <w:tr w:rsidR="0024444E" w:rsidRPr="00817689" w:rsidTr="00A53B33">
        <w:tc>
          <w:tcPr>
            <w:tcW w:w="1710" w:type="dxa"/>
            <w:tcBorders>
              <w:top w:val="single" w:sz="4" w:space="0" w:color="auto"/>
              <w:left w:val="nil"/>
              <w:bottom w:val="nil"/>
              <w:right w:val="nil"/>
            </w:tcBorders>
            <w:hideMark/>
          </w:tcPr>
          <w:p w:rsidR="0024444E" w:rsidRPr="00817689" w:rsidRDefault="0024444E" w:rsidP="00A53B33">
            <w:pPr>
              <w:pStyle w:val="ListParagraph"/>
              <w:ind w:left="342"/>
              <w:rPr>
                <w:rFonts w:asciiTheme="majorHAnsi" w:hAnsiTheme="majorHAnsi"/>
                <w:sz w:val="20"/>
                <w:szCs w:val="20"/>
                <w:lang w:val="id-ID"/>
              </w:rPr>
            </w:pPr>
            <w:r w:rsidRPr="00817689">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24444E" w:rsidRPr="00817689" w:rsidRDefault="0024444E" w:rsidP="00A53B33">
            <w:pPr>
              <w:pStyle w:val="ListParagraph"/>
              <w:ind w:left="342"/>
              <w:rPr>
                <w:rFonts w:asciiTheme="majorHAnsi" w:hAnsiTheme="majorHAnsi"/>
                <w:sz w:val="20"/>
                <w:szCs w:val="20"/>
                <w:lang w:val="id-ID"/>
              </w:rPr>
            </w:pPr>
            <w:r w:rsidRPr="00817689">
              <w:rPr>
                <w:rFonts w:asciiTheme="majorHAnsi" w:hAnsiTheme="majorHAnsi"/>
                <w:sz w:val="20"/>
                <w:szCs w:val="20"/>
                <w:lang w:val="id-ID"/>
              </w:rPr>
              <w:t>:</w:t>
            </w:r>
          </w:p>
        </w:tc>
        <w:tc>
          <w:tcPr>
            <w:tcW w:w="2155" w:type="dxa"/>
            <w:tcBorders>
              <w:top w:val="nil"/>
              <w:left w:val="nil"/>
              <w:bottom w:val="dashSmallGap" w:sz="4" w:space="0" w:color="auto"/>
              <w:right w:val="nil"/>
            </w:tcBorders>
            <w:shd w:val="clear" w:color="auto" w:fill="auto"/>
          </w:tcPr>
          <w:p w:rsidR="0024444E" w:rsidRPr="00817689" w:rsidRDefault="0024444E" w:rsidP="00A53B33">
            <w:pPr>
              <w:pStyle w:val="ListParagraph"/>
              <w:ind w:left="342"/>
              <w:rPr>
                <w:rFonts w:asciiTheme="majorHAnsi" w:hAnsiTheme="majorHAnsi"/>
                <w:sz w:val="20"/>
                <w:szCs w:val="20"/>
                <w:lang w:val="id-ID"/>
              </w:rPr>
            </w:pPr>
          </w:p>
        </w:tc>
        <w:tc>
          <w:tcPr>
            <w:tcW w:w="254" w:type="dxa"/>
            <w:shd w:val="clear" w:color="auto" w:fill="auto"/>
          </w:tcPr>
          <w:p w:rsidR="0024444E" w:rsidRPr="00817689" w:rsidRDefault="0024444E" w:rsidP="00A53B33">
            <w:pPr>
              <w:pStyle w:val="ListParagraph"/>
              <w:ind w:left="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24444E" w:rsidRPr="00817689" w:rsidRDefault="0024444E" w:rsidP="00A53B33">
            <w:pPr>
              <w:pStyle w:val="ListParagraph"/>
              <w:ind w:left="358"/>
              <w:rPr>
                <w:rFonts w:asciiTheme="majorHAnsi" w:hAnsiTheme="majorHAnsi"/>
                <w:sz w:val="20"/>
                <w:szCs w:val="20"/>
                <w:lang w:val="id-ID"/>
              </w:rPr>
            </w:pPr>
            <w:r w:rsidRPr="00817689">
              <w:rPr>
                <w:rFonts w:asciiTheme="majorHAnsi" w:hAnsiTheme="majorHAnsi"/>
                <w:sz w:val="20"/>
                <w:szCs w:val="20"/>
                <w:lang w:val="id-ID"/>
              </w:rPr>
              <w:t>Nama Bank</w:t>
            </w:r>
          </w:p>
        </w:tc>
        <w:tc>
          <w:tcPr>
            <w:tcW w:w="270" w:type="dxa"/>
            <w:tcBorders>
              <w:top w:val="single" w:sz="4" w:space="0" w:color="auto"/>
              <w:left w:val="nil"/>
              <w:bottom w:val="nil"/>
              <w:right w:val="nil"/>
            </w:tcBorders>
            <w:shd w:val="clear" w:color="auto" w:fill="auto"/>
            <w:hideMark/>
          </w:tcPr>
          <w:p w:rsidR="0024444E" w:rsidRPr="00817689" w:rsidRDefault="0024444E" w:rsidP="00A53B33">
            <w:pPr>
              <w:pStyle w:val="ListParagraph"/>
              <w:ind w:left="-303" w:right="-283" w:firstLine="0"/>
              <w:jc w:val="center"/>
              <w:rPr>
                <w:rFonts w:asciiTheme="majorHAnsi" w:hAnsiTheme="majorHAnsi"/>
                <w:sz w:val="20"/>
                <w:szCs w:val="20"/>
                <w:lang w:val="id-ID"/>
              </w:rPr>
            </w:pPr>
            <w:r w:rsidRPr="00817689">
              <w:rPr>
                <w:rFonts w:asciiTheme="majorHAnsi" w:hAnsiTheme="majorHAnsi"/>
                <w:sz w:val="20"/>
                <w:szCs w:val="20"/>
                <w:lang w:val="id-ID"/>
              </w:rPr>
              <w:t>:</w:t>
            </w:r>
          </w:p>
        </w:tc>
        <w:tc>
          <w:tcPr>
            <w:tcW w:w="2160" w:type="dxa"/>
            <w:tcBorders>
              <w:top w:val="nil"/>
              <w:left w:val="nil"/>
              <w:bottom w:val="dashSmallGap" w:sz="4" w:space="0" w:color="auto"/>
              <w:right w:val="nil"/>
            </w:tcBorders>
            <w:shd w:val="clear" w:color="auto" w:fill="auto"/>
          </w:tcPr>
          <w:p w:rsidR="0024444E" w:rsidRPr="00817689" w:rsidRDefault="0024444E" w:rsidP="00A53B33">
            <w:pPr>
              <w:pStyle w:val="ListParagraph"/>
              <w:ind w:left="0"/>
              <w:rPr>
                <w:rFonts w:asciiTheme="majorHAnsi" w:hAnsiTheme="majorHAnsi"/>
                <w:sz w:val="20"/>
                <w:szCs w:val="20"/>
                <w:lang w:val="id-ID"/>
              </w:rPr>
            </w:pPr>
          </w:p>
        </w:tc>
      </w:tr>
      <w:tr w:rsidR="0024444E" w:rsidRPr="00817689" w:rsidTr="00A53B33">
        <w:tc>
          <w:tcPr>
            <w:tcW w:w="1710" w:type="dxa"/>
            <w:hideMark/>
          </w:tcPr>
          <w:p w:rsidR="0024444E" w:rsidRPr="00817689" w:rsidRDefault="0024444E" w:rsidP="00A53B33">
            <w:pPr>
              <w:pStyle w:val="ListParagraph"/>
              <w:ind w:left="342"/>
              <w:rPr>
                <w:rFonts w:asciiTheme="majorHAnsi" w:hAnsiTheme="majorHAnsi"/>
                <w:sz w:val="20"/>
                <w:szCs w:val="20"/>
                <w:lang w:val="id-ID"/>
              </w:rPr>
            </w:pPr>
            <w:r w:rsidRPr="00817689">
              <w:rPr>
                <w:rFonts w:asciiTheme="majorHAnsi" w:hAnsiTheme="majorHAnsi"/>
                <w:sz w:val="20"/>
                <w:szCs w:val="20"/>
                <w:lang w:val="id-ID"/>
              </w:rPr>
              <w:t>Nomor Rekening</w:t>
            </w:r>
          </w:p>
        </w:tc>
        <w:tc>
          <w:tcPr>
            <w:tcW w:w="275" w:type="dxa"/>
            <w:hideMark/>
          </w:tcPr>
          <w:p w:rsidR="0024444E" w:rsidRPr="00817689" w:rsidRDefault="0024444E" w:rsidP="00A53B33">
            <w:pPr>
              <w:pStyle w:val="ListParagraph"/>
              <w:ind w:left="342"/>
              <w:rPr>
                <w:rFonts w:asciiTheme="majorHAnsi" w:hAnsiTheme="majorHAnsi"/>
                <w:sz w:val="20"/>
                <w:szCs w:val="20"/>
                <w:lang w:val="id-ID"/>
              </w:rPr>
            </w:pPr>
            <w:r w:rsidRPr="00817689">
              <w:rPr>
                <w:rFonts w:asciiTheme="majorHAnsi" w:hAnsiTheme="majorHAnsi"/>
                <w:sz w:val="20"/>
                <w:szCs w:val="20"/>
                <w:lang w:val="id-ID"/>
              </w:rPr>
              <w:t>:</w:t>
            </w:r>
          </w:p>
        </w:tc>
        <w:tc>
          <w:tcPr>
            <w:tcW w:w="2155" w:type="dxa"/>
            <w:tcBorders>
              <w:top w:val="nil"/>
              <w:left w:val="nil"/>
              <w:bottom w:val="dashSmallGap" w:sz="4" w:space="0" w:color="auto"/>
              <w:right w:val="nil"/>
            </w:tcBorders>
            <w:shd w:val="clear" w:color="auto" w:fill="auto"/>
          </w:tcPr>
          <w:p w:rsidR="0024444E" w:rsidRPr="00817689" w:rsidRDefault="0024444E" w:rsidP="00A53B33">
            <w:pPr>
              <w:pStyle w:val="ListParagraph"/>
              <w:ind w:left="342"/>
              <w:rPr>
                <w:rFonts w:asciiTheme="majorHAnsi" w:hAnsiTheme="majorHAnsi"/>
                <w:sz w:val="20"/>
                <w:szCs w:val="20"/>
                <w:lang w:val="id-ID"/>
              </w:rPr>
            </w:pPr>
          </w:p>
        </w:tc>
        <w:tc>
          <w:tcPr>
            <w:tcW w:w="254" w:type="dxa"/>
            <w:shd w:val="clear" w:color="auto" w:fill="auto"/>
          </w:tcPr>
          <w:p w:rsidR="0024444E" w:rsidRPr="00817689" w:rsidRDefault="0024444E" w:rsidP="00A53B33">
            <w:pPr>
              <w:pStyle w:val="ListParagraph"/>
              <w:ind w:left="0"/>
              <w:rPr>
                <w:rFonts w:asciiTheme="majorHAnsi" w:hAnsiTheme="majorHAnsi"/>
                <w:sz w:val="20"/>
                <w:szCs w:val="20"/>
                <w:lang w:val="id-ID"/>
              </w:rPr>
            </w:pPr>
          </w:p>
        </w:tc>
        <w:tc>
          <w:tcPr>
            <w:tcW w:w="1726" w:type="dxa"/>
            <w:shd w:val="clear" w:color="auto" w:fill="auto"/>
            <w:hideMark/>
          </w:tcPr>
          <w:p w:rsidR="0024444E" w:rsidRPr="00817689" w:rsidRDefault="0024444E" w:rsidP="00A53B33">
            <w:pPr>
              <w:pStyle w:val="ListParagraph"/>
              <w:ind w:left="358"/>
              <w:rPr>
                <w:rFonts w:asciiTheme="majorHAnsi" w:hAnsiTheme="majorHAnsi"/>
                <w:sz w:val="20"/>
                <w:szCs w:val="20"/>
                <w:lang w:val="id-ID"/>
              </w:rPr>
            </w:pPr>
            <w:r w:rsidRPr="00817689">
              <w:rPr>
                <w:rFonts w:asciiTheme="majorHAnsi" w:hAnsiTheme="majorHAnsi"/>
                <w:sz w:val="20"/>
                <w:szCs w:val="20"/>
                <w:lang w:val="id-ID"/>
              </w:rPr>
              <w:t>Nomor Rekening</w:t>
            </w:r>
          </w:p>
        </w:tc>
        <w:tc>
          <w:tcPr>
            <w:tcW w:w="270" w:type="dxa"/>
            <w:shd w:val="clear" w:color="auto" w:fill="auto"/>
            <w:hideMark/>
          </w:tcPr>
          <w:p w:rsidR="0024444E" w:rsidRPr="00817689" w:rsidRDefault="0024444E" w:rsidP="00A53B33">
            <w:pPr>
              <w:pStyle w:val="ListParagraph"/>
              <w:ind w:left="-303" w:right="-283" w:firstLine="0"/>
              <w:jc w:val="center"/>
              <w:rPr>
                <w:rFonts w:asciiTheme="majorHAnsi" w:hAnsiTheme="majorHAnsi"/>
                <w:sz w:val="20"/>
                <w:szCs w:val="20"/>
                <w:lang w:val="id-ID"/>
              </w:rPr>
            </w:pPr>
            <w:r w:rsidRPr="00817689">
              <w:rPr>
                <w:rFonts w:asciiTheme="majorHAnsi" w:hAnsiTheme="majorHAnsi"/>
                <w:sz w:val="20"/>
                <w:szCs w:val="20"/>
                <w:lang w:val="id-ID"/>
              </w:rPr>
              <w:t>:</w:t>
            </w:r>
          </w:p>
        </w:tc>
        <w:tc>
          <w:tcPr>
            <w:tcW w:w="2160" w:type="dxa"/>
            <w:tcBorders>
              <w:top w:val="nil"/>
              <w:left w:val="nil"/>
              <w:bottom w:val="dashSmallGap" w:sz="4" w:space="0" w:color="auto"/>
              <w:right w:val="nil"/>
            </w:tcBorders>
            <w:shd w:val="clear" w:color="auto" w:fill="auto"/>
          </w:tcPr>
          <w:p w:rsidR="0024444E" w:rsidRPr="00817689" w:rsidRDefault="0024444E" w:rsidP="00A53B33">
            <w:pPr>
              <w:pStyle w:val="ListParagraph"/>
              <w:ind w:left="0"/>
              <w:rPr>
                <w:rFonts w:asciiTheme="majorHAnsi" w:hAnsiTheme="majorHAnsi"/>
                <w:sz w:val="20"/>
                <w:szCs w:val="20"/>
                <w:lang w:val="id-ID"/>
              </w:rPr>
            </w:pPr>
          </w:p>
        </w:tc>
      </w:tr>
      <w:tr w:rsidR="0024444E" w:rsidRPr="00817689" w:rsidTr="00A53B33">
        <w:tc>
          <w:tcPr>
            <w:tcW w:w="1710" w:type="dxa"/>
            <w:hideMark/>
          </w:tcPr>
          <w:p w:rsidR="0024444E" w:rsidRPr="00817689" w:rsidRDefault="0024444E" w:rsidP="00A53B33">
            <w:pPr>
              <w:pStyle w:val="ListParagraph"/>
              <w:ind w:left="342" w:right="252"/>
              <w:rPr>
                <w:rFonts w:asciiTheme="majorHAnsi" w:hAnsiTheme="majorHAnsi"/>
                <w:sz w:val="20"/>
                <w:szCs w:val="20"/>
                <w:lang w:val="id-ID"/>
              </w:rPr>
            </w:pPr>
            <w:r w:rsidRPr="00817689">
              <w:rPr>
                <w:rFonts w:asciiTheme="majorHAnsi" w:hAnsiTheme="majorHAnsi"/>
                <w:sz w:val="20"/>
                <w:szCs w:val="20"/>
                <w:lang w:val="id-ID"/>
              </w:rPr>
              <w:t>Atas Nama</w:t>
            </w:r>
          </w:p>
        </w:tc>
        <w:tc>
          <w:tcPr>
            <w:tcW w:w="275" w:type="dxa"/>
            <w:hideMark/>
          </w:tcPr>
          <w:p w:rsidR="0024444E" w:rsidRPr="00817689" w:rsidRDefault="0024444E" w:rsidP="00A53B33">
            <w:pPr>
              <w:pStyle w:val="ListParagraph"/>
              <w:ind w:left="342"/>
              <w:rPr>
                <w:rFonts w:asciiTheme="majorHAnsi" w:hAnsiTheme="majorHAnsi"/>
                <w:sz w:val="20"/>
                <w:szCs w:val="20"/>
                <w:lang w:val="id-ID"/>
              </w:rPr>
            </w:pPr>
            <w:r w:rsidRPr="00817689">
              <w:rPr>
                <w:rFonts w:asciiTheme="majorHAnsi" w:hAnsiTheme="majorHAnsi"/>
                <w:sz w:val="20"/>
                <w:szCs w:val="20"/>
                <w:lang w:val="id-ID"/>
              </w:rPr>
              <w:t>:</w:t>
            </w:r>
          </w:p>
        </w:tc>
        <w:tc>
          <w:tcPr>
            <w:tcW w:w="2155" w:type="dxa"/>
            <w:tcBorders>
              <w:top w:val="dashSmallGap" w:sz="4" w:space="0" w:color="auto"/>
              <w:left w:val="nil"/>
              <w:bottom w:val="dashSmallGap" w:sz="4" w:space="0" w:color="auto"/>
              <w:right w:val="nil"/>
            </w:tcBorders>
            <w:shd w:val="clear" w:color="auto" w:fill="auto"/>
          </w:tcPr>
          <w:p w:rsidR="0024444E" w:rsidRPr="00817689" w:rsidRDefault="0024444E" w:rsidP="00A53B33">
            <w:pPr>
              <w:pStyle w:val="ListParagraph"/>
              <w:ind w:left="342"/>
              <w:rPr>
                <w:rFonts w:asciiTheme="majorHAnsi" w:hAnsiTheme="majorHAnsi"/>
                <w:sz w:val="20"/>
                <w:szCs w:val="20"/>
                <w:lang w:val="id-ID"/>
              </w:rPr>
            </w:pPr>
          </w:p>
        </w:tc>
        <w:tc>
          <w:tcPr>
            <w:tcW w:w="254" w:type="dxa"/>
            <w:shd w:val="clear" w:color="auto" w:fill="auto"/>
          </w:tcPr>
          <w:p w:rsidR="0024444E" w:rsidRPr="00817689" w:rsidRDefault="0024444E" w:rsidP="00A53B33">
            <w:pPr>
              <w:pStyle w:val="ListParagraph"/>
              <w:ind w:left="0"/>
              <w:rPr>
                <w:rFonts w:asciiTheme="majorHAnsi" w:hAnsiTheme="majorHAnsi"/>
                <w:sz w:val="20"/>
                <w:szCs w:val="20"/>
                <w:lang w:val="id-ID"/>
              </w:rPr>
            </w:pPr>
          </w:p>
        </w:tc>
        <w:tc>
          <w:tcPr>
            <w:tcW w:w="1726" w:type="dxa"/>
            <w:shd w:val="clear" w:color="auto" w:fill="auto"/>
            <w:hideMark/>
          </w:tcPr>
          <w:p w:rsidR="0024444E" w:rsidRPr="00817689" w:rsidRDefault="0024444E" w:rsidP="00A53B33">
            <w:pPr>
              <w:pStyle w:val="ListParagraph"/>
              <w:ind w:left="358" w:right="252"/>
              <w:rPr>
                <w:rFonts w:asciiTheme="majorHAnsi" w:hAnsiTheme="majorHAnsi"/>
                <w:sz w:val="20"/>
                <w:szCs w:val="20"/>
                <w:lang w:val="id-ID"/>
              </w:rPr>
            </w:pPr>
            <w:r w:rsidRPr="00817689">
              <w:rPr>
                <w:rFonts w:asciiTheme="majorHAnsi" w:hAnsiTheme="majorHAnsi"/>
                <w:sz w:val="20"/>
                <w:szCs w:val="20"/>
                <w:lang w:val="id-ID"/>
              </w:rPr>
              <w:t>Atas Nama</w:t>
            </w:r>
          </w:p>
        </w:tc>
        <w:tc>
          <w:tcPr>
            <w:tcW w:w="270" w:type="dxa"/>
            <w:shd w:val="clear" w:color="auto" w:fill="auto"/>
            <w:hideMark/>
          </w:tcPr>
          <w:p w:rsidR="0024444E" w:rsidRPr="00817689" w:rsidRDefault="0024444E" w:rsidP="00A53B33">
            <w:pPr>
              <w:pStyle w:val="ListParagraph"/>
              <w:ind w:left="-303" w:right="-283" w:firstLine="0"/>
              <w:jc w:val="center"/>
              <w:rPr>
                <w:rFonts w:asciiTheme="majorHAnsi" w:hAnsiTheme="majorHAnsi"/>
                <w:sz w:val="20"/>
                <w:szCs w:val="20"/>
                <w:lang w:val="id-ID"/>
              </w:rPr>
            </w:pPr>
            <w:r w:rsidRPr="00817689">
              <w:rPr>
                <w:rFonts w:asciiTheme="majorHAnsi" w:hAnsiTheme="majorHAnsi"/>
                <w:sz w:val="20"/>
                <w:szCs w:val="20"/>
                <w:lang w:val="id-ID"/>
              </w:rPr>
              <w:t>:</w:t>
            </w:r>
          </w:p>
        </w:tc>
        <w:tc>
          <w:tcPr>
            <w:tcW w:w="2160" w:type="dxa"/>
            <w:tcBorders>
              <w:top w:val="dashSmallGap" w:sz="4" w:space="0" w:color="auto"/>
              <w:left w:val="nil"/>
              <w:bottom w:val="dashSmallGap" w:sz="4" w:space="0" w:color="auto"/>
              <w:right w:val="nil"/>
            </w:tcBorders>
            <w:shd w:val="clear" w:color="auto" w:fill="auto"/>
          </w:tcPr>
          <w:p w:rsidR="0024444E" w:rsidRPr="00817689" w:rsidRDefault="0024444E" w:rsidP="00A53B33">
            <w:pPr>
              <w:pStyle w:val="ListParagraph"/>
              <w:ind w:left="0"/>
              <w:rPr>
                <w:rFonts w:asciiTheme="majorHAnsi" w:hAnsiTheme="majorHAnsi"/>
                <w:sz w:val="20"/>
                <w:szCs w:val="20"/>
                <w:lang w:val="id-ID"/>
              </w:rPr>
            </w:pPr>
          </w:p>
        </w:tc>
      </w:tr>
    </w:tbl>
    <w:p w:rsidR="00F3783D" w:rsidRPr="00817689" w:rsidRDefault="00F3783D" w:rsidP="004C7AE3">
      <w:pPr>
        <w:spacing w:before="240"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Pasal 8</w:t>
      </w:r>
    </w:p>
    <w:p w:rsidR="00F3783D" w:rsidRPr="00817689" w:rsidRDefault="00F3783D" w:rsidP="00E52BA6">
      <w:pPr>
        <w:spacing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Jangka Waktu</w:t>
      </w:r>
    </w:p>
    <w:p w:rsidR="00F3783D" w:rsidRPr="00817689" w:rsidRDefault="00F3783D" w:rsidP="00F3783D">
      <w:pPr>
        <w:pStyle w:val="ListParagraph"/>
        <w:numPr>
          <w:ilvl w:val="0"/>
          <w:numId w:val="37"/>
        </w:numPr>
        <w:spacing w:before="120" w:after="120" w:line="240" w:lineRule="auto"/>
        <w:ind w:left="720"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 xml:space="preserve">Para Pihak dengan ini sepakat bahwa Perjanjian ini berlaku untuk selama jangka waktu </w:t>
      </w:r>
      <w:r w:rsidRPr="00817689">
        <w:rPr>
          <w:rFonts w:asciiTheme="majorHAnsi" w:eastAsia="Cambria" w:hAnsiTheme="majorHAnsi" w:cs="Cambria"/>
          <w:b/>
          <w:sz w:val="24"/>
          <w:szCs w:val="24"/>
          <w:lang w:val="id-ID"/>
        </w:rPr>
        <w:t>__ (__________________)</w:t>
      </w:r>
      <w:r w:rsidRPr="00817689">
        <w:rPr>
          <w:rFonts w:asciiTheme="majorHAnsi" w:eastAsia="Cambria" w:hAnsiTheme="majorHAnsi" w:cs="Cambria"/>
          <w:sz w:val="24"/>
          <w:szCs w:val="24"/>
          <w:lang w:val="id-ID"/>
        </w:rPr>
        <w:t xml:space="preserve"> tahun, yang mulai berlaku sejak tanggal ditandatanganinya Perjanjian ini sampai dengan tanggal __ _____________ _____ (“</w:t>
      </w:r>
      <w:r w:rsidRPr="00817689">
        <w:rPr>
          <w:rFonts w:asciiTheme="majorHAnsi" w:eastAsia="Cambria" w:hAnsiTheme="majorHAnsi" w:cs="Cambria"/>
          <w:b/>
          <w:sz w:val="24"/>
          <w:szCs w:val="24"/>
          <w:lang w:val="id-ID"/>
        </w:rPr>
        <w:t>Jangka Waktu Perjanjian</w:t>
      </w:r>
      <w:r w:rsidRPr="00817689">
        <w:rPr>
          <w:rFonts w:asciiTheme="majorHAnsi" w:eastAsia="Cambria" w:hAnsiTheme="majorHAnsi" w:cs="Cambria"/>
          <w:sz w:val="24"/>
          <w:szCs w:val="24"/>
          <w:lang w:val="id-ID"/>
        </w:rPr>
        <w:t>”).</w:t>
      </w:r>
    </w:p>
    <w:p w:rsidR="00F3783D" w:rsidRPr="00817689" w:rsidRDefault="00F3783D" w:rsidP="00F3783D">
      <w:pPr>
        <w:pStyle w:val="ListParagraph"/>
        <w:numPr>
          <w:ilvl w:val="0"/>
          <w:numId w:val="37"/>
        </w:numPr>
        <w:spacing w:before="120" w:after="120" w:line="240" w:lineRule="auto"/>
        <w:ind w:left="720"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Pengakhiran Perjanjian ini sebelum berakhirnya Jangka Waktu Perjanjian hanya dapat dilakukan berdasarkan kesepakatan bersama Para Pihak yang dibuat secara tertulis.</w:t>
      </w:r>
    </w:p>
    <w:p w:rsidR="00F3783D" w:rsidRPr="00817689" w:rsidRDefault="00F3783D" w:rsidP="00F3783D">
      <w:pPr>
        <w:pStyle w:val="ListParagraph"/>
        <w:numPr>
          <w:ilvl w:val="0"/>
          <w:numId w:val="37"/>
        </w:numPr>
        <w:spacing w:before="120" w:after="120" w:line="240" w:lineRule="auto"/>
        <w:ind w:left="720"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Dengan mengenyampingkan ayat (2) Pasal ini, Para Pihak dengan ini sepakat bahwa masing-masing Pihak dapat mengakhiri Perjanjian ini secara sepihak dengan ketentuan:</w:t>
      </w:r>
    </w:p>
    <w:p w:rsidR="00F3783D" w:rsidRPr="00817689" w:rsidRDefault="00F3783D" w:rsidP="00F3783D">
      <w:pPr>
        <w:pStyle w:val="ListParagraph"/>
        <w:numPr>
          <w:ilvl w:val="0"/>
          <w:numId w:val="38"/>
        </w:numPr>
        <w:spacing w:before="120" w:after="120" w:line="240" w:lineRule="auto"/>
        <w:ind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Pihak Kedua berhak untuk mengakhiri Perjanjian ini secara sepihak dalam hal Pihak Pertama tidak melak</w:t>
      </w:r>
      <w:r w:rsidR="007C37FE" w:rsidRPr="00817689">
        <w:rPr>
          <w:rFonts w:asciiTheme="majorHAnsi" w:eastAsia="Cambria" w:hAnsiTheme="majorHAnsi" w:cs="Cambria"/>
          <w:sz w:val="24"/>
          <w:szCs w:val="24"/>
          <w:lang w:val="id-ID"/>
        </w:rPr>
        <w:t xml:space="preserve">sanakan </w:t>
      </w:r>
      <w:r w:rsidR="004C7AE3" w:rsidRPr="00817689">
        <w:rPr>
          <w:rFonts w:asciiTheme="majorHAnsi" w:eastAsia="Cambria" w:hAnsiTheme="majorHAnsi" w:cs="Cambria"/>
          <w:sz w:val="24"/>
          <w:szCs w:val="24"/>
          <w:lang w:val="id-ID"/>
        </w:rPr>
        <w:t>Jasa Pengangkutan Barang</w:t>
      </w:r>
      <w:r w:rsidRPr="00817689">
        <w:rPr>
          <w:rFonts w:asciiTheme="majorHAnsi" w:eastAsia="Cambria" w:hAnsiTheme="majorHAnsi" w:cs="Cambria"/>
          <w:sz w:val="24"/>
          <w:szCs w:val="24"/>
          <w:lang w:val="id-ID"/>
        </w:rPr>
        <w:t xml:space="preserve"> </w:t>
      </w:r>
      <w:r w:rsidR="001F7B18">
        <w:rPr>
          <w:rFonts w:asciiTheme="majorHAnsi" w:eastAsia="Cambria" w:hAnsiTheme="majorHAnsi" w:cs="Cambria"/>
          <w:sz w:val="24"/>
          <w:szCs w:val="24"/>
        </w:rPr>
        <w:t xml:space="preserve">berdasarkan Surat Permintaan Pengangkutan </w:t>
      </w:r>
      <w:r w:rsidRPr="00817689">
        <w:rPr>
          <w:rFonts w:asciiTheme="majorHAnsi" w:eastAsia="Cambria" w:hAnsiTheme="majorHAnsi" w:cs="Cambria"/>
          <w:sz w:val="24"/>
          <w:szCs w:val="24"/>
          <w:lang w:val="id-ID"/>
        </w:rPr>
        <w:t>sebanyak __ (_____________) kali secara berturut-turut atau sebanyak ___ (__________) kali secara tidak berturut-turut dalam jangka waktu 1 (satu) bulan.</w:t>
      </w:r>
    </w:p>
    <w:p w:rsidR="00F3783D" w:rsidRPr="00817689" w:rsidRDefault="00F3783D" w:rsidP="00F3783D">
      <w:pPr>
        <w:pStyle w:val="ListParagraph"/>
        <w:numPr>
          <w:ilvl w:val="0"/>
          <w:numId w:val="38"/>
        </w:numPr>
        <w:spacing w:before="120" w:after="120" w:line="240" w:lineRule="auto"/>
        <w:ind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 xml:space="preserve">Pihak Pertama berhak untuk mengakhiri Perjanjian ini secara sepihak dalam hal Pihak Kedua tidak melakukan pembayaran Biaya </w:t>
      </w:r>
      <w:r w:rsidR="004C7AE3" w:rsidRPr="00817689">
        <w:rPr>
          <w:rFonts w:asciiTheme="majorHAnsi" w:eastAsia="Cambria" w:hAnsiTheme="majorHAnsi" w:cs="Cambria"/>
          <w:sz w:val="24"/>
          <w:szCs w:val="24"/>
          <w:lang w:val="id-ID"/>
        </w:rPr>
        <w:t>Pengangkutan Barang</w:t>
      </w:r>
      <w:r w:rsidRPr="00817689">
        <w:rPr>
          <w:rFonts w:asciiTheme="majorHAnsi" w:eastAsia="Cambria" w:hAnsiTheme="majorHAnsi" w:cs="Cambria"/>
          <w:sz w:val="24"/>
          <w:szCs w:val="24"/>
          <w:lang w:val="id-ID"/>
        </w:rPr>
        <w:t xml:space="preserve"> sebanyak __ (_____________) kali secara berturut-turut atau sebanyak ___ (__________) kali secara tidak berturut-turut dalam jangka waktu 1 (satu) bulan.</w:t>
      </w:r>
      <w:r w:rsidR="004C7AE3" w:rsidRPr="00817689">
        <w:rPr>
          <w:rFonts w:asciiTheme="majorHAnsi" w:eastAsia="Cambria" w:hAnsiTheme="majorHAnsi" w:cs="Cambria"/>
          <w:sz w:val="24"/>
          <w:szCs w:val="24"/>
          <w:lang w:val="id-ID"/>
        </w:rPr>
        <w:t xml:space="preserve"> </w:t>
      </w:r>
    </w:p>
    <w:p w:rsidR="00F3783D" w:rsidRPr="00817689" w:rsidRDefault="00F3783D" w:rsidP="00F3783D">
      <w:pPr>
        <w:pStyle w:val="ListParagraph"/>
        <w:numPr>
          <w:ilvl w:val="0"/>
          <w:numId w:val="38"/>
        </w:numPr>
        <w:spacing w:before="120" w:after="120" w:line="240" w:lineRule="auto"/>
        <w:ind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 xml:space="preserve">Pengakhiran Perjanjian ini secara sepihak sebagaimana dimaksud dalam huruf a dan huruf b ayat (3) Pasal ini cukup dilakukan oleh masing-masing Pihak dengan cara mengirimkan surat pemberitahuan </w:t>
      </w:r>
      <w:r w:rsidRPr="00817689">
        <w:rPr>
          <w:rFonts w:asciiTheme="majorHAnsi" w:eastAsia="Cambria" w:hAnsiTheme="majorHAnsi" w:cs="Cambria"/>
          <w:sz w:val="24"/>
          <w:szCs w:val="24"/>
          <w:lang w:val="id-ID"/>
        </w:rPr>
        <w:lastRenderedPageBreak/>
        <w:t xml:space="preserve">pengakhiran Perjanjian oleh salah satu pihak kepada pihak yang lain melalui </w:t>
      </w:r>
      <w:r w:rsidRPr="00817689">
        <w:rPr>
          <w:rFonts w:asciiTheme="majorHAnsi" w:eastAsia="Cambria" w:hAnsiTheme="majorHAnsi" w:cs="Cambria"/>
          <w:i/>
          <w:sz w:val="24"/>
          <w:szCs w:val="24"/>
          <w:lang w:val="id-ID"/>
        </w:rPr>
        <w:t>email</w:t>
      </w:r>
      <w:r w:rsidRPr="00817689">
        <w:rPr>
          <w:rFonts w:asciiTheme="majorHAnsi" w:eastAsia="Cambria" w:hAnsiTheme="majorHAnsi" w:cs="Cambria"/>
          <w:sz w:val="24"/>
          <w:szCs w:val="24"/>
          <w:lang w:val="id-ID"/>
        </w:rPr>
        <w:t>, dan pengakhiran tersebut berlaku efektif dalam jangka waktu __ (____________) hari kerja sejak dikirimkannya surat pemberitahuan tersebut.</w:t>
      </w:r>
    </w:p>
    <w:p w:rsidR="00E06629" w:rsidRPr="00817689" w:rsidRDefault="004C7AE3" w:rsidP="00E06629">
      <w:pPr>
        <w:pStyle w:val="NormalWeb"/>
        <w:spacing w:before="240" w:beforeAutospacing="0" w:after="0" w:afterAutospacing="0"/>
        <w:jc w:val="center"/>
        <w:rPr>
          <w:rFonts w:asciiTheme="majorHAnsi" w:hAnsiTheme="majorHAnsi"/>
          <w:b/>
          <w:bCs/>
          <w:lang w:val="id-ID"/>
        </w:rPr>
      </w:pPr>
      <w:r w:rsidRPr="00817689">
        <w:rPr>
          <w:rFonts w:asciiTheme="majorHAnsi" w:hAnsiTheme="majorHAnsi"/>
          <w:b/>
          <w:bCs/>
          <w:lang w:val="id-ID"/>
        </w:rPr>
        <w:t>Pasal 9</w:t>
      </w:r>
    </w:p>
    <w:p w:rsidR="00E06629" w:rsidRPr="00817689" w:rsidRDefault="00E06629" w:rsidP="00E06629">
      <w:pPr>
        <w:pStyle w:val="NormalWeb"/>
        <w:spacing w:before="0" w:beforeAutospacing="0" w:after="120" w:afterAutospacing="0"/>
        <w:jc w:val="center"/>
        <w:rPr>
          <w:rFonts w:asciiTheme="majorHAnsi" w:hAnsiTheme="majorHAnsi"/>
          <w:b/>
          <w:bCs/>
          <w:lang w:val="id-ID"/>
        </w:rPr>
      </w:pPr>
      <w:r w:rsidRPr="00817689">
        <w:rPr>
          <w:rFonts w:asciiTheme="majorHAnsi" w:hAnsiTheme="majorHAnsi"/>
          <w:b/>
          <w:bCs/>
          <w:lang w:val="id-ID"/>
        </w:rPr>
        <w:t>Alamat Korepondensi</w:t>
      </w:r>
    </w:p>
    <w:p w:rsidR="00E06629" w:rsidRPr="00817689" w:rsidRDefault="00E06629" w:rsidP="00E06629">
      <w:pPr>
        <w:pStyle w:val="NormalWeb"/>
        <w:numPr>
          <w:ilvl w:val="0"/>
          <w:numId w:val="39"/>
        </w:numPr>
        <w:spacing w:before="120" w:beforeAutospacing="0" w:after="360" w:afterAutospacing="0"/>
        <w:ind w:left="720" w:hanging="720"/>
        <w:jc w:val="both"/>
        <w:rPr>
          <w:rFonts w:asciiTheme="majorHAnsi" w:hAnsiTheme="majorHAnsi"/>
          <w:bCs/>
          <w:lang w:val="id-ID"/>
        </w:rPr>
      </w:pPr>
      <w:r w:rsidRPr="00817689">
        <w:rPr>
          <w:rFonts w:asciiTheme="majorHAnsi" w:hAnsiTheme="majorHAnsi"/>
          <w:bCs/>
          <w:lang w:val="id-ID"/>
        </w:rPr>
        <w:t>Para pihak dengan ini sepakat bahwa segala kegiatan surat menyurat dan jenis komunikasi lainnya diantara Para Pihak wajib dilakukan di alamat sebagai berikut:</w:t>
      </w: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275"/>
        <w:gridCol w:w="2335"/>
        <w:gridCol w:w="236"/>
        <w:gridCol w:w="18"/>
        <w:gridCol w:w="1276"/>
        <w:gridCol w:w="275"/>
        <w:gridCol w:w="2605"/>
      </w:tblGrid>
      <w:tr w:rsidR="004C7AE3" w:rsidRPr="00817689" w:rsidTr="00A53B33">
        <w:tc>
          <w:tcPr>
            <w:tcW w:w="4050" w:type="dxa"/>
            <w:gridSpan w:val="3"/>
            <w:tcBorders>
              <w:top w:val="nil"/>
              <w:left w:val="nil"/>
              <w:bottom w:val="single" w:sz="4" w:space="0" w:color="auto"/>
              <w:right w:val="nil"/>
            </w:tcBorders>
            <w:hideMark/>
          </w:tcPr>
          <w:p w:rsidR="00E06629" w:rsidRPr="00817689" w:rsidRDefault="00E06629" w:rsidP="00A53B33">
            <w:pPr>
              <w:pStyle w:val="ListParagraph"/>
              <w:ind w:left="0"/>
              <w:jc w:val="center"/>
              <w:rPr>
                <w:rFonts w:asciiTheme="majorHAnsi" w:hAnsiTheme="majorHAnsi"/>
                <w:b/>
                <w:sz w:val="24"/>
                <w:szCs w:val="24"/>
                <w:lang w:val="id-ID"/>
              </w:rPr>
            </w:pPr>
            <w:r w:rsidRPr="00817689">
              <w:rPr>
                <w:rFonts w:asciiTheme="majorHAnsi" w:hAnsiTheme="majorHAnsi"/>
                <w:b/>
                <w:sz w:val="24"/>
                <w:szCs w:val="24"/>
                <w:lang w:val="id-ID"/>
              </w:rPr>
              <w:t>Alamat Pihak Pertama</w:t>
            </w:r>
          </w:p>
        </w:tc>
        <w:tc>
          <w:tcPr>
            <w:tcW w:w="236" w:type="dxa"/>
          </w:tcPr>
          <w:p w:rsidR="00E06629" w:rsidRPr="00817689" w:rsidRDefault="00E06629" w:rsidP="00A53B33">
            <w:pPr>
              <w:pStyle w:val="ListParagraph"/>
              <w:ind w:left="0"/>
              <w:jc w:val="center"/>
              <w:rPr>
                <w:rFonts w:asciiTheme="majorHAnsi" w:hAnsiTheme="majorHAnsi"/>
                <w:b/>
                <w:sz w:val="24"/>
                <w:szCs w:val="24"/>
                <w:lang w:val="id-ID"/>
              </w:rPr>
            </w:pPr>
          </w:p>
        </w:tc>
        <w:tc>
          <w:tcPr>
            <w:tcW w:w="4174" w:type="dxa"/>
            <w:gridSpan w:val="4"/>
            <w:tcBorders>
              <w:top w:val="nil"/>
              <w:left w:val="nil"/>
              <w:bottom w:val="single" w:sz="4" w:space="0" w:color="auto"/>
              <w:right w:val="nil"/>
            </w:tcBorders>
            <w:hideMark/>
          </w:tcPr>
          <w:p w:rsidR="00E06629" w:rsidRPr="00817689" w:rsidRDefault="00E06629" w:rsidP="00A53B33">
            <w:pPr>
              <w:pStyle w:val="ListParagraph"/>
              <w:ind w:left="0"/>
              <w:jc w:val="center"/>
              <w:rPr>
                <w:rFonts w:asciiTheme="majorHAnsi" w:hAnsiTheme="majorHAnsi"/>
                <w:b/>
                <w:sz w:val="24"/>
                <w:szCs w:val="24"/>
                <w:lang w:val="id-ID"/>
              </w:rPr>
            </w:pPr>
            <w:r w:rsidRPr="00817689">
              <w:rPr>
                <w:rFonts w:asciiTheme="majorHAnsi" w:hAnsiTheme="majorHAnsi"/>
                <w:b/>
                <w:sz w:val="24"/>
                <w:szCs w:val="24"/>
                <w:lang w:val="id-ID"/>
              </w:rPr>
              <w:t>Alamat Pihak Kedua</w:t>
            </w:r>
          </w:p>
        </w:tc>
      </w:tr>
      <w:tr w:rsidR="004C7AE3" w:rsidRPr="00817689" w:rsidTr="00A53B33">
        <w:tc>
          <w:tcPr>
            <w:tcW w:w="1440" w:type="dxa"/>
            <w:tcBorders>
              <w:top w:val="single" w:sz="4" w:space="0" w:color="auto"/>
              <w:left w:val="nil"/>
              <w:bottom w:val="nil"/>
              <w:right w:val="nil"/>
            </w:tcBorders>
            <w:hideMark/>
          </w:tcPr>
          <w:p w:rsidR="00E06629" w:rsidRPr="00817689" w:rsidRDefault="00E06629" w:rsidP="00A53B33">
            <w:pPr>
              <w:pStyle w:val="ListParagraph"/>
              <w:ind w:left="252" w:hanging="252"/>
              <w:rPr>
                <w:rFonts w:asciiTheme="majorHAnsi" w:hAnsiTheme="majorHAnsi"/>
                <w:sz w:val="20"/>
                <w:szCs w:val="24"/>
                <w:lang w:val="id-ID"/>
              </w:rPr>
            </w:pPr>
            <w:r w:rsidRPr="00817689">
              <w:rPr>
                <w:rFonts w:asciiTheme="majorHAnsi" w:hAnsiTheme="majorHAnsi"/>
                <w:sz w:val="20"/>
                <w:szCs w:val="24"/>
                <w:lang w:val="id-ID"/>
              </w:rPr>
              <w:t>Alamat</w:t>
            </w:r>
          </w:p>
        </w:tc>
        <w:tc>
          <w:tcPr>
            <w:tcW w:w="275" w:type="dxa"/>
            <w:tcBorders>
              <w:top w:val="single" w:sz="4" w:space="0" w:color="auto"/>
              <w:left w:val="nil"/>
              <w:bottom w:val="nil"/>
              <w:right w:val="nil"/>
            </w:tcBorders>
            <w:hideMark/>
          </w:tcPr>
          <w:p w:rsidR="00E06629" w:rsidRPr="00817689" w:rsidRDefault="00E06629" w:rsidP="00A53B33">
            <w:pPr>
              <w:pStyle w:val="ListParagraph"/>
              <w:ind w:left="-288" w:right="-283" w:hanging="190"/>
              <w:jc w:val="center"/>
              <w:rPr>
                <w:rFonts w:asciiTheme="majorHAnsi" w:hAnsiTheme="majorHAnsi"/>
                <w:sz w:val="20"/>
                <w:szCs w:val="24"/>
                <w:lang w:val="id-ID"/>
              </w:rPr>
            </w:pPr>
            <w:r w:rsidRPr="00817689">
              <w:rPr>
                <w:rFonts w:asciiTheme="majorHAnsi" w:hAnsiTheme="majorHAnsi"/>
                <w:sz w:val="20"/>
                <w:szCs w:val="24"/>
                <w:lang w:val="id-ID"/>
              </w:rPr>
              <w:t>:</w:t>
            </w:r>
          </w:p>
        </w:tc>
        <w:tc>
          <w:tcPr>
            <w:tcW w:w="2335" w:type="dxa"/>
            <w:tcBorders>
              <w:top w:val="nil"/>
              <w:left w:val="nil"/>
              <w:bottom w:val="dotted" w:sz="4" w:space="0" w:color="auto"/>
              <w:right w:val="nil"/>
            </w:tcBorders>
            <w:shd w:val="clear" w:color="auto" w:fill="auto"/>
          </w:tcPr>
          <w:p w:rsidR="00E06629" w:rsidRPr="00817689" w:rsidRDefault="00E06629" w:rsidP="00A53B33">
            <w:pPr>
              <w:ind w:left="-113" w:right="-108"/>
              <w:rPr>
                <w:rFonts w:asciiTheme="majorHAnsi" w:eastAsiaTheme="minorEastAsia" w:hAnsiTheme="majorHAnsi"/>
                <w:sz w:val="20"/>
                <w:szCs w:val="24"/>
                <w:lang w:val="id-ID"/>
              </w:rPr>
            </w:pPr>
          </w:p>
        </w:tc>
        <w:tc>
          <w:tcPr>
            <w:tcW w:w="254" w:type="dxa"/>
            <w:gridSpan w:val="2"/>
            <w:shd w:val="clear" w:color="auto" w:fill="auto"/>
          </w:tcPr>
          <w:p w:rsidR="00E06629" w:rsidRPr="00817689" w:rsidRDefault="00E06629" w:rsidP="00A53B33">
            <w:pPr>
              <w:pStyle w:val="ListParagraph"/>
              <w:ind w:left="0"/>
              <w:rPr>
                <w:rFonts w:asciiTheme="majorHAnsi" w:hAnsiTheme="majorHAnsi"/>
                <w:sz w:val="20"/>
                <w:szCs w:val="24"/>
                <w:lang w:val="id-ID"/>
              </w:rPr>
            </w:pPr>
          </w:p>
        </w:tc>
        <w:tc>
          <w:tcPr>
            <w:tcW w:w="1276" w:type="dxa"/>
            <w:tcBorders>
              <w:top w:val="single" w:sz="4" w:space="0" w:color="auto"/>
              <w:left w:val="nil"/>
              <w:bottom w:val="nil"/>
              <w:right w:val="nil"/>
            </w:tcBorders>
            <w:shd w:val="clear" w:color="auto" w:fill="auto"/>
          </w:tcPr>
          <w:p w:rsidR="00E06629" w:rsidRPr="00817689" w:rsidRDefault="00E06629" w:rsidP="00A53B33">
            <w:pPr>
              <w:pStyle w:val="ListParagraph"/>
              <w:ind w:left="240" w:hanging="240"/>
              <w:rPr>
                <w:rFonts w:asciiTheme="majorHAnsi" w:hAnsiTheme="majorHAnsi"/>
                <w:sz w:val="20"/>
                <w:szCs w:val="24"/>
                <w:lang w:val="id-ID"/>
              </w:rPr>
            </w:pPr>
            <w:r w:rsidRPr="00817689">
              <w:rPr>
                <w:rFonts w:asciiTheme="majorHAnsi" w:hAnsiTheme="majorHAnsi"/>
                <w:sz w:val="20"/>
                <w:szCs w:val="24"/>
                <w:lang w:val="id-ID"/>
              </w:rPr>
              <w:t>Alamat</w:t>
            </w:r>
          </w:p>
        </w:tc>
        <w:tc>
          <w:tcPr>
            <w:tcW w:w="275" w:type="dxa"/>
            <w:tcBorders>
              <w:top w:val="single" w:sz="4" w:space="0" w:color="auto"/>
              <w:left w:val="nil"/>
              <w:bottom w:val="nil"/>
              <w:right w:val="nil"/>
            </w:tcBorders>
            <w:shd w:val="clear" w:color="auto" w:fill="auto"/>
            <w:hideMark/>
          </w:tcPr>
          <w:p w:rsidR="00E06629" w:rsidRPr="00817689" w:rsidRDefault="00E06629" w:rsidP="00A53B33">
            <w:pPr>
              <w:pStyle w:val="ListParagraph"/>
              <w:ind w:left="-378" w:right="-283" w:hanging="100"/>
              <w:jc w:val="center"/>
              <w:rPr>
                <w:rFonts w:asciiTheme="majorHAnsi" w:hAnsiTheme="majorHAnsi"/>
                <w:sz w:val="20"/>
                <w:szCs w:val="24"/>
                <w:lang w:val="id-ID"/>
              </w:rPr>
            </w:pPr>
            <w:r w:rsidRPr="00817689">
              <w:rPr>
                <w:rFonts w:asciiTheme="majorHAnsi" w:hAnsiTheme="majorHAnsi"/>
                <w:sz w:val="20"/>
                <w:szCs w:val="24"/>
                <w:lang w:val="id-ID"/>
              </w:rPr>
              <w:t>:</w:t>
            </w:r>
          </w:p>
        </w:tc>
        <w:tc>
          <w:tcPr>
            <w:tcW w:w="2605" w:type="dxa"/>
            <w:tcBorders>
              <w:top w:val="nil"/>
              <w:left w:val="nil"/>
              <w:bottom w:val="dotted" w:sz="4" w:space="0" w:color="auto"/>
              <w:right w:val="nil"/>
            </w:tcBorders>
            <w:shd w:val="clear" w:color="auto" w:fill="auto"/>
          </w:tcPr>
          <w:p w:rsidR="00E06629" w:rsidRPr="00817689" w:rsidRDefault="00E06629" w:rsidP="00A53B33">
            <w:pPr>
              <w:ind w:left="-113" w:right="-108"/>
              <w:rPr>
                <w:rFonts w:asciiTheme="majorHAnsi" w:eastAsiaTheme="minorEastAsia" w:hAnsiTheme="majorHAnsi"/>
                <w:sz w:val="20"/>
                <w:szCs w:val="24"/>
                <w:lang w:val="id-ID"/>
              </w:rPr>
            </w:pPr>
          </w:p>
        </w:tc>
      </w:tr>
      <w:tr w:rsidR="004C7AE3" w:rsidRPr="00817689" w:rsidTr="00A53B33">
        <w:tc>
          <w:tcPr>
            <w:tcW w:w="1440" w:type="dxa"/>
            <w:hideMark/>
          </w:tcPr>
          <w:p w:rsidR="00E06629" w:rsidRPr="00817689" w:rsidRDefault="00E06629" w:rsidP="00A53B33">
            <w:pPr>
              <w:pStyle w:val="ListParagraph"/>
              <w:ind w:left="252" w:hanging="252"/>
              <w:rPr>
                <w:rFonts w:asciiTheme="majorHAnsi" w:hAnsiTheme="majorHAnsi"/>
                <w:sz w:val="20"/>
                <w:szCs w:val="24"/>
                <w:lang w:val="id-ID"/>
              </w:rPr>
            </w:pPr>
            <w:r w:rsidRPr="00817689">
              <w:rPr>
                <w:rFonts w:asciiTheme="majorHAnsi" w:hAnsiTheme="majorHAnsi"/>
                <w:sz w:val="20"/>
                <w:szCs w:val="24"/>
                <w:lang w:val="id-ID"/>
              </w:rPr>
              <w:t>Email</w:t>
            </w:r>
          </w:p>
        </w:tc>
        <w:tc>
          <w:tcPr>
            <w:tcW w:w="275" w:type="dxa"/>
            <w:hideMark/>
          </w:tcPr>
          <w:p w:rsidR="00E06629" w:rsidRPr="00817689" w:rsidRDefault="00E06629" w:rsidP="00A53B33">
            <w:pPr>
              <w:pStyle w:val="ListParagraph"/>
              <w:ind w:left="-288" w:right="-283" w:hanging="190"/>
              <w:jc w:val="center"/>
              <w:rPr>
                <w:rFonts w:asciiTheme="majorHAnsi" w:hAnsiTheme="majorHAnsi"/>
                <w:sz w:val="20"/>
                <w:szCs w:val="24"/>
                <w:lang w:val="id-ID"/>
              </w:rPr>
            </w:pPr>
            <w:r w:rsidRPr="00817689">
              <w:rPr>
                <w:rFonts w:asciiTheme="majorHAnsi" w:hAnsiTheme="majorHAnsi"/>
                <w:sz w:val="20"/>
                <w:szCs w:val="24"/>
                <w:lang w:val="id-ID"/>
              </w:rPr>
              <w:t>:</w:t>
            </w:r>
          </w:p>
        </w:tc>
        <w:tc>
          <w:tcPr>
            <w:tcW w:w="2335" w:type="dxa"/>
            <w:tcBorders>
              <w:top w:val="dotted" w:sz="4" w:space="0" w:color="auto"/>
              <w:left w:val="nil"/>
              <w:bottom w:val="dotted" w:sz="4" w:space="0" w:color="auto"/>
              <w:right w:val="nil"/>
            </w:tcBorders>
            <w:shd w:val="clear" w:color="auto" w:fill="auto"/>
          </w:tcPr>
          <w:p w:rsidR="00E06629" w:rsidRPr="00817689" w:rsidRDefault="00E06629" w:rsidP="00A53B33">
            <w:pPr>
              <w:ind w:left="-113" w:right="-108"/>
              <w:rPr>
                <w:rFonts w:asciiTheme="majorHAnsi" w:eastAsiaTheme="minorEastAsia" w:hAnsiTheme="majorHAnsi"/>
                <w:sz w:val="20"/>
                <w:szCs w:val="24"/>
                <w:lang w:val="id-ID"/>
              </w:rPr>
            </w:pPr>
          </w:p>
        </w:tc>
        <w:tc>
          <w:tcPr>
            <w:tcW w:w="254" w:type="dxa"/>
            <w:gridSpan w:val="2"/>
            <w:shd w:val="clear" w:color="auto" w:fill="auto"/>
          </w:tcPr>
          <w:p w:rsidR="00E06629" w:rsidRPr="00817689" w:rsidRDefault="00E06629" w:rsidP="00A53B33">
            <w:pPr>
              <w:pStyle w:val="ListParagraph"/>
              <w:ind w:left="0"/>
              <w:rPr>
                <w:rFonts w:asciiTheme="majorHAnsi" w:hAnsiTheme="majorHAnsi"/>
                <w:sz w:val="20"/>
                <w:szCs w:val="24"/>
                <w:lang w:val="id-ID"/>
              </w:rPr>
            </w:pPr>
          </w:p>
        </w:tc>
        <w:tc>
          <w:tcPr>
            <w:tcW w:w="1276" w:type="dxa"/>
            <w:shd w:val="clear" w:color="auto" w:fill="auto"/>
          </w:tcPr>
          <w:p w:rsidR="00E06629" w:rsidRPr="00817689" w:rsidRDefault="00E06629" w:rsidP="00A53B33">
            <w:pPr>
              <w:pStyle w:val="ListParagraph"/>
              <w:ind w:left="240" w:hanging="240"/>
              <w:rPr>
                <w:rFonts w:asciiTheme="majorHAnsi" w:hAnsiTheme="majorHAnsi"/>
                <w:sz w:val="20"/>
                <w:szCs w:val="24"/>
                <w:lang w:val="id-ID"/>
              </w:rPr>
            </w:pPr>
            <w:r w:rsidRPr="00817689">
              <w:rPr>
                <w:rFonts w:asciiTheme="majorHAnsi" w:hAnsiTheme="majorHAnsi"/>
                <w:sz w:val="20"/>
                <w:szCs w:val="24"/>
                <w:lang w:val="id-ID"/>
              </w:rPr>
              <w:t>Email</w:t>
            </w:r>
          </w:p>
        </w:tc>
        <w:tc>
          <w:tcPr>
            <w:tcW w:w="275" w:type="dxa"/>
            <w:shd w:val="clear" w:color="auto" w:fill="auto"/>
            <w:hideMark/>
          </w:tcPr>
          <w:p w:rsidR="00E06629" w:rsidRPr="00817689" w:rsidRDefault="00E06629" w:rsidP="00A53B33">
            <w:pPr>
              <w:pStyle w:val="ListParagraph"/>
              <w:ind w:left="-378" w:right="-283" w:hanging="100"/>
              <w:jc w:val="center"/>
              <w:rPr>
                <w:rFonts w:asciiTheme="majorHAnsi" w:hAnsiTheme="majorHAnsi"/>
                <w:sz w:val="20"/>
                <w:szCs w:val="24"/>
                <w:lang w:val="id-ID"/>
              </w:rPr>
            </w:pPr>
            <w:r w:rsidRPr="00817689">
              <w:rPr>
                <w:rFonts w:asciiTheme="majorHAnsi" w:hAnsiTheme="majorHAnsi"/>
                <w:sz w:val="20"/>
                <w:szCs w:val="24"/>
                <w:lang w:val="id-ID"/>
              </w:rPr>
              <w:t>:</w:t>
            </w:r>
          </w:p>
        </w:tc>
        <w:tc>
          <w:tcPr>
            <w:tcW w:w="2605" w:type="dxa"/>
            <w:tcBorders>
              <w:top w:val="dotted" w:sz="4" w:space="0" w:color="auto"/>
              <w:left w:val="nil"/>
              <w:bottom w:val="dotted" w:sz="4" w:space="0" w:color="auto"/>
              <w:right w:val="nil"/>
            </w:tcBorders>
            <w:shd w:val="clear" w:color="auto" w:fill="auto"/>
          </w:tcPr>
          <w:p w:rsidR="00E06629" w:rsidRPr="00817689" w:rsidRDefault="00E06629" w:rsidP="00A53B33">
            <w:pPr>
              <w:rPr>
                <w:rFonts w:asciiTheme="majorHAnsi" w:eastAsiaTheme="minorEastAsia" w:hAnsiTheme="majorHAnsi"/>
                <w:sz w:val="20"/>
                <w:szCs w:val="24"/>
                <w:lang w:val="id-ID"/>
              </w:rPr>
            </w:pPr>
          </w:p>
        </w:tc>
      </w:tr>
      <w:tr w:rsidR="004C7AE3" w:rsidRPr="00817689" w:rsidTr="00A53B33">
        <w:tc>
          <w:tcPr>
            <w:tcW w:w="1440" w:type="dxa"/>
            <w:hideMark/>
          </w:tcPr>
          <w:p w:rsidR="00E06629" w:rsidRPr="00817689" w:rsidRDefault="00E06629" w:rsidP="00A53B33">
            <w:pPr>
              <w:pStyle w:val="ListParagraph"/>
              <w:ind w:left="252" w:right="252" w:hanging="252"/>
              <w:rPr>
                <w:rFonts w:asciiTheme="majorHAnsi" w:hAnsiTheme="majorHAnsi"/>
                <w:sz w:val="20"/>
                <w:szCs w:val="24"/>
                <w:lang w:val="id-ID"/>
              </w:rPr>
            </w:pPr>
            <w:r w:rsidRPr="00817689">
              <w:rPr>
                <w:rFonts w:asciiTheme="majorHAnsi" w:hAnsiTheme="majorHAnsi"/>
                <w:sz w:val="20"/>
                <w:szCs w:val="24"/>
                <w:lang w:val="id-ID"/>
              </w:rPr>
              <w:t>Telepon</w:t>
            </w:r>
          </w:p>
        </w:tc>
        <w:tc>
          <w:tcPr>
            <w:tcW w:w="275" w:type="dxa"/>
            <w:hideMark/>
          </w:tcPr>
          <w:p w:rsidR="00E06629" w:rsidRPr="00817689" w:rsidRDefault="00E06629" w:rsidP="00A53B33">
            <w:pPr>
              <w:pStyle w:val="ListParagraph"/>
              <w:ind w:left="-288" w:right="-283" w:hanging="190"/>
              <w:jc w:val="center"/>
              <w:rPr>
                <w:rFonts w:asciiTheme="majorHAnsi" w:hAnsiTheme="majorHAnsi"/>
                <w:sz w:val="20"/>
                <w:szCs w:val="24"/>
                <w:lang w:val="id-ID"/>
              </w:rPr>
            </w:pPr>
            <w:r w:rsidRPr="00817689">
              <w:rPr>
                <w:rFonts w:asciiTheme="majorHAnsi" w:hAnsiTheme="majorHAnsi"/>
                <w:sz w:val="20"/>
                <w:szCs w:val="24"/>
                <w:lang w:val="id-ID"/>
              </w:rPr>
              <w:t>:</w:t>
            </w:r>
          </w:p>
        </w:tc>
        <w:tc>
          <w:tcPr>
            <w:tcW w:w="2335" w:type="dxa"/>
            <w:tcBorders>
              <w:top w:val="dotted" w:sz="4" w:space="0" w:color="auto"/>
              <w:left w:val="nil"/>
              <w:bottom w:val="dotted" w:sz="4" w:space="0" w:color="auto"/>
              <w:right w:val="nil"/>
            </w:tcBorders>
            <w:shd w:val="clear" w:color="auto" w:fill="auto"/>
          </w:tcPr>
          <w:p w:rsidR="00E06629" w:rsidRPr="00817689" w:rsidRDefault="00E06629" w:rsidP="00A53B33">
            <w:pPr>
              <w:ind w:left="-113" w:right="-108"/>
              <w:rPr>
                <w:rFonts w:asciiTheme="majorHAnsi" w:eastAsiaTheme="minorEastAsia" w:hAnsiTheme="majorHAnsi"/>
                <w:sz w:val="20"/>
                <w:szCs w:val="24"/>
                <w:lang w:val="id-ID"/>
              </w:rPr>
            </w:pPr>
          </w:p>
        </w:tc>
        <w:tc>
          <w:tcPr>
            <w:tcW w:w="254" w:type="dxa"/>
            <w:gridSpan w:val="2"/>
            <w:shd w:val="clear" w:color="auto" w:fill="auto"/>
          </w:tcPr>
          <w:p w:rsidR="00E06629" w:rsidRPr="00817689" w:rsidRDefault="00E06629" w:rsidP="00A53B33">
            <w:pPr>
              <w:pStyle w:val="ListParagraph"/>
              <w:ind w:left="0"/>
              <w:rPr>
                <w:rFonts w:asciiTheme="majorHAnsi" w:hAnsiTheme="majorHAnsi"/>
                <w:sz w:val="20"/>
                <w:szCs w:val="24"/>
                <w:lang w:val="id-ID"/>
              </w:rPr>
            </w:pPr>
          </w:p>
        </w:tc>
        <w:tc>
          <w:tcPr>
            <w:tcW w:w="1276" w:type="dxa"/>
            <w:shd w:val="clear" w:color="auto" w:fill="auto"/>
          </w:tcPr>
          <w:p w:rsidR="00E06629" w:rsidRPr="00817689" w:rsidRDefault="00E06629" w:rsidP="00A53B33">
            <w:pPr>
              <w:pStyle w:val="ListParagraph"/>
              <w:ind w:left="240" w:right="252" w:hanging="240"/>
              <w:rPr>
                <w:rFonts w:asciiTheme="majorHAnsi" w:hAnsiTheme="majorHAnsi"/>
                <w:sz w:val="20"/>
                <w:szCs w:val="24"/>
                <w:lang w:val="id-ID"/>
              </w:rPr>
            </w:pPr>
            <w:r w:rsidRPr="00817689">
              <w:rPr>
                <w:rFonts w:asciiTheme="majorHAnsi" w:hAnsiTheme="majorHAnsi"/>
                <w:sz w:val="20"/>
                <w:szCs w:val="24"/>
                <w:lang w:val="id-ID"/>
              </w:rPr>
              <w:t>Telepon</w:t>
            </w:r>
          </w:p>
        </w:tc>
        <w:tc>
          <w:tcPr>
            <w:tcW w:w="275" w:type="dxa"/>
            <w:shd w:val="clear" w:color="auto" w:fill="auto"/>
            <w:hideMark/>
          </w:tcPr>
          <w:p w:rsidR="00E06629" w:rsidRPr="00817689" w:rsidRDefault="00E06629" w:rsidP="00A53B33">
            <w:pPr>
              <w:pStyle w:val="ListParagraph"/>
              <w:ind w:left="-378" w:right="-283" w:hanging="100"/>
              <w:jc w:val="center"/>
              <w:rPr>
                <w:rFonts w:asciiTheme="majorHAnsi" w:hAnsiTheme="majorHAnsi"/>
                <w:sz w:val="20"/>
                <w:szCs w:val="24"/>
                <w:lang w:val="id-ID"/>
              </w:rPr>
            </w:pPr>
            <w:r w:rsidRPr="00817689">
              <w:rPr>
                <w:rFonts w:asciiTheme="majorHAnsi" w:hAnsiTheme="majorHAnsi"/>
                <w:sz w:val="20"/>
                <w:szCs w:val="24"/>
                <w:lang w:val="id-ID"/>
              </w:rPr>
              <w:t>:</w:t>
            </w:r>
          </w:p>
        </w:tc>
        <w:tc>
          <w:tcPr>
            <w:tcW w:w="2605" w:type="dxa"/>
            <w:tcBorders>
              <w:top w:val="dotted" w:sz="4" w:space="0" w:color="auto"/>
              <w:left w:val="nil"/>
              <w:bottom w:val="dotted" w:sz="4" w:space="0" w:color="auto"/>
              <w:right w:val="nil"/>
            </w:tcBorders>
            <w:shd w:val="clear" w:color="auto" w:fill="auto"/>
          </w:tcPr>
          <w:p w:rsidR="00E06629" w:rsidRPr="00817689" w:rsidRDefault="00E06629" w:rsidP="00A53B33">
            <w:pPr>
              <w:rPr>
                <w:rFonts w:asciiTheme="majorHAnsi" w:eastAsiaTheme="minorEastAsia" w:hAnsiTheme="majorHAnsi"/>
                <w:sz w:val="20"/>
                <w:szCs w:val="24"/>
                <w:lang w:val="id-ID"/>
              </w:rPr>
            </w:pPr>
          </w:p>
        </w:tc>
      </w:tr>
      <w:tr w:rsidR="004C7AE3" w:rsidRPr="00817689" w:rsidTr="00A53B33">
        <w:tc>
          <w:tcPr>
            <w:tcW w:w="1440" w:type="dxa"/>
          </w:tcPr>
          <w:p w:rsidR="00E06629" w:rsidRPr="00817689" w:rsidRDefault="00E06629" w:rsidP="00A53B33">
            <w:pPr>
              <w:pStyle w:val="ListParagraph"/>
              <w:ind w:left="252" w:right="252" w:hanging="252"/>
              <w:rPr>
                <w:rFonts w:asciiTheme="majorHAnsi" w:hAnsiTheme="majorHAnsi"/>
                <w:sz w:val="20"/>
                <w:szCs w:val="24"/>
                <w:lang w:val="id-ID"/>
              </w:rPr>
            </w:pPr>
            <w:r w:rsidRPr="00817689">
              <w:rPr>
                <w:rFonts w:asciiTheme="majorHAnsi" w:hAnsiTheme="majorHAnsi"/>
                <w:sz w:val="20"/>
                <w:szCs w:val="24"/>
                <w:lang w:val="id-ID"/>
              </w:rPr>
              <w:t>Faksimili</w:t>
            </w:r>
          </w:p>
        </w:tc>
        <w:tc>
          <w:tcPr>
            <w:tcW w:w="275" w:type="dxa"/>
          </w:tcPr>
          <w:p w:rsidR="00E06629" w:rsidRPr="00817689" w:rsidRDefault="00E06629" w:rsidP="00A53B33">
            <w:pPr>
              <w:pStyle w:val="ListParagraph"/>
              <w:ind w:left="-288" w:right="-283" w:hanging="190"/>
              <w:jc w:val="center"/>
              <w:rPr>
                <w:rFonts w:asciiTheme="majorHAnsi" w:hAnsiTheme="majorHAnsi"/>
                <w:sz w:val="20"/>
                <w:szCs w:val="24"/>
                <w:lang w:val="id-ID"/>
              </w:rPr>
            </w:pPr>
            <w:r w:rsidRPr="00817689">
              <w:rPr>
                <w:rFonts w:asciiTheme="majorHAnsi" w:hAnsiTheme="majorHAnsi"/>
                <w:sz w:val="20"/>
                <w:szCs w:val="24"/>
                <w:lang w:val="id-ID"/>
              </w:rPr>
              <w:t>:</w:t>
            </w:r>
          </w:p>
        </w:tc>
        <w:tc>
          <w:tcPr>
            <w:tcW w:w="2335" w:type="dxa"/>
            <w:tcBorders>
              <w:top w:val="dotted" w:sz="4" w:space="0" w:color="auto"/>
              <w:left w:val="nil"/>
              <w:bottom w:val="dotted" w:sz="4" w:space="0" w:color="auto"/>
              <w:right w:val="nil"/>
            </w:tcBorders>
            <w:shd w:val="clear" w:color="auto" w:fill="auto"/>
          </w:tcPr>
          <w:p w:rsidR="00E06629" w:rsidRPr="00817689" w:rsidRDefault="00E06629" w:rsidP="00A53B33">
            <w:pPr>
              <w:pStyle w:val="ListParagraph"/>
              <w:ind w:left="-113" w:right="-108"/>
              <w:rPr>
                <w:rFonts w:asciiTheme="majorHAnsi" w:hAnsiTheme="majorHAnsi"/>
                <w:sz w:val="20"/>
                <w:szCs w:val="24"/>
                <w:lang w:val="id-ID"/>
              </w:rPr>
            </w:pPr>
          </w:p>
        </w:tc>
        <w:tc>
          <w:tcPr>
            <w:tcW w:w="254" w:type="dxa"/>
            <w:gridSpan w:val="2"/>
            <w:shd w:val="clear" w:color="auto" w:fill="auto"/>
          </w:tcPr>
          <w:p w:rsidR="00E06629" w:rsidRPr="00817689" w:rsidRDefault="00E06629" w:rsidP="00A53B33">
            <w:pPr>
              <w:pStyle w:val="ListParagraph"/>
              <w:ind w:left="0"/>
              <w:rPr>
                <w:rFonts w:asciiTheme="majorHAnsi" w:hAnsiTheme="majorHAnsi"/>
                <w:sz w:val="20"/>
                <w:szCs w:val="24"/>
                <w:lang w:val="id-ID"/>
              </w:rPr>
            </w:pPr>
          </w:p>
        </w:tc>
        <w:tc>
          <w:tcPr>
            <w:tcW w:w="1276" w:type="dxa"/>
            <w:shd w:val="clear" w:color="auto" w:fill="auto"/>
          </w:tcPr>
          <w:p w:rsidR="00E06629" w:rsidRPr="00817689" w:rsidRDefault="00E06629" w:rsidP="00A53B33">
            <w:pPr>
              <w:pStyle w:val="ListParagraph"/>
              <w:ind w:left="240" w:right="252" w:hanging="240"/>
              <w:rPr>
                <w:rFonts w:asciiTheme="majorHAnsi" w:hAnsiTheme="majorHAnsi"/>
                <w:sz w:val="20"/>
                <w:szCs w:val="24"/>
                <w:lang w:val="id-ID"/>
              </w:rPr>
            </w:pPr>
            <w:r w:rsidRPr="00817689">
              <w:rPr>
                <w:rFonts w:asciiTheme="majorHAnsi" w:hAnsiTheme="majorHAnsi"/>
                <w:sz w:val="20"/>
                <w:szCs w:val="24"/>
                <w:lang w:val="id-ID"/>
              </w:rPr>
              <w:t>Faksimili</w:t>
            </w:r>
          </w:p>
        </w:tc>
        <w:tc>
          <w:tcPr>
            <w:tcW w:w="275" w:type="dxa"/>
            <w:shd w:val="clear" w:color="auto" w:fill="auto"/>
          </w:tcPr>
          <w:p w:rsidR="00E06629" w:rsidRPr="00817689" w:rsidRDefault="00E06629" w:rsidP="00A53B33">
            <w:pPr>
              <w:pStyle w:val="ListParagraph"/>
              <w:ind w:left="-378" w:right="-283" w:hanging="100"/>
              <w:jc w:val="center"/>
              <w:rPr>
                <w:rFonts w:asciiTheme="majorHAnsi" w:hAnsiTheme="majorHAnsi"/>
                <w:sz w:val="20"/>
                <w:szCs w:val="24"/>
                <w:lang w:val="id-ID"/>
              </w:rPr>
            </w:pPr>
            <w:r w:rsidRPr="00817689">
              <w:rPr>
                <w:rFonts w:asciiTheme="majorHAnsi" w:hAnsiTheme="majorHAnsi"/>
                <w:sz w:val="20"/>
                <w:szCs w:val="24"/>
                <w:lang w:val="id-ID"/>
              </w:rPr>
              <w:t>:</w:t>
            </w:r>
          </w:p>
        </w:tc>
        <w:tc>
          <w:tcPr>
            <w:tcW w:w="2605" w:type="dxa"/>
            <w:tcBorders>
              <w:top w:val="dotted" w:sz="4" w:space="0" w:color="auto"/>
              <w:left w:val="nil"/>
              <w:right w:val="nil"/>
            </w:tcBorders>
            <w:shd w:val="clear" w:color="auto" w:fill="auto"/>
          </w:tcPr>
          <w:p w:rsidR="00E06629" w:rsidRPr="00817689" w:rsidRDefault="00E06629" w:rsidP="00A53B33">
            <w:pPr>
              <w:pStyle w:val="ListParagraph"/>
              <w:ind w:left="0"/>
              <w:rPr>
                <w:rFonts w:asciiTheme="majorHAnsi" w:hAnsiTheme="majorHAnsi"/>
                <w:sz w:val="20"/>
                <w:szCs w:val="24"/>
                <w:lang w:val="id-ID"/>
              </w:rPr>
            </w:pPr>
          </w:p>
        </w:tc>
      </w:tr>
    </w:tbl>
    <w:p w:rsidR="00E06629" w:rsidRPr="00817689" w:rsidRDefault="00E06629" w:rsidP="00E06629">
      <w:pPr>
        <w:pStyle w:val="ListParagraph"/>
        <w:numPr>
          <w:ilvl w:val="0"/>
          <w:numId w:val="39"/>
        </w:numPr>
        <w:spacing w:before="120" w:after="0" w:line="240" w:lineRule="auto"/>
        <w:ind w:left="720" w:hanging="720"/>
        <w:jc w:val="both"/>
        <w:rPr>
          <w:rFonts w:asciiTheme="majorHAnsi" w:eastAsia="Cambria" w:hAnsiTheme="majorHAnsi" w:cs="Cambria"/>
          <w:b/>
          <w:spacing w:val="-1"/>
          <w:sz w:val="24"/>
          <w:szCs w:val="24"/>
          <w:lang w:val="id-ID"/>
        </w:rPr>
      </w:pPr>
      <w:r w:rsidRPr="00817689">
        <w:rPr>
          <w:rFonts w:asciiTheme="majorHAnsi" w:hAnsiTheme="majorHAnsi"/>
          <w:bCs/>
          <w:sz w:val="24"/>
          <w:szCs w:val="24"/>
          <w:lang w:val="id-ID"/>
        </w:rPr>
        <w:t xml:space="preserve">Dalam hal terjadi perubahan alamat surat menyurat sebagaiman dimaksud dalam ayat (1) Pasal ini, Pihak yang melakukan perubahan alamat surat menyurat tersebut wajib untuk memberitahukan secara tertulis perubahan tersebut kepada pihak lainnya dalam jangka waktu selambat-lambatnya </w:t>
      </w:r>
      <w:r w:rsidRPr="00817689">
        <w:rPr>
          <w:rFonts w:asciiTheme="majorHAnsi" w:hAnsiTheme="majorHAnsi"/>
          <w:b/>
          <w:bCs/>
          <w:sz w:val="24"/>
          <w:szCs w:val="24"/>
          <w:lang w:val="id-ID"/>
        </w:rPr>
        <w:t>3 (tiga) hari kerja</w:t>
      </w:r>
      <w:r w:rsidRPr="00817689">
        <w:rPr>
          <w:rFonts w:asciiTheme="majorHAnsi" w:hAnsiTheme="majorHAnsi"/>
          <w:bCs/>
          <w:sz w:val="24"/>
          <w:szCs w:val="24"/>
          <w:lang w:val="id-ID"/>
        </w:rPr>
        <w:t xml:space="preserve"> sejak terjadinya perubahan alamat surat menyurat tersebut.</w:t>
      </w:r>
    </w:p>
    <w:p w:rsidR="00E06629" w:rsidRPr="00817689" w:rsidRDefault="00E06629" w:rsidP="00E52BA6">
      <w:pPr>
        <w:spacing w:after="0" w:line="240" w:lineRule="auto"/>
        <w:jc w:val="center"/>
        <w:rPr>
          <w:rFonts w:asciiTheme="majorHAnsi" w:eastAsia="Times New Roman" w:hAnsiTheme="majorHAnsi"/>
          <w:b/>
          <w:bCs/>
          <w:sz w:val="24"/>
          <w:szCs w:val="24"/>
          <w:lang w:val="id-ID"/>
        </w:rPr>
      </w:pPr>
    </w:p>
    <w:p w:rsidR="00E52BA6" w:rsidRPr="00817689" w:rsidRDefault="005E02EB" w:rsidP="00E52BA6">
      <w:pPr>
        <w:spacing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 xml:space="preserve">Pasal </w:t>
      </w:r>
      <w:r w:rsidR="007C37FE" w:rsidRPr="00817689">
        <w:rPr>
          <w:rFonts w:asciiTheme="majorHAnsi" w:eastAsia="Times New Roman" w:hAnsiTheme="majorHAnsi"/>
          <w:b/>
          <w:bCs/>
          <w:sz w:val="24"/>
          <w:szCs w:val="24"/>
          <w:lang w:val="id-ID"/>
        </w:rPr>
        <w:t>10</w:t>
      </w:r>
    </w:p>
    <w:p w:rsidR="00E52BA6" w:rsidRPr="00817689" w:rsidRDefault="00E52BA6" w:rsidP="00E52BA6">
      <w:pPr>
        <w:spacing w:after="0" w:line="240" w:lineRule="auto"/>
        <w:jc w:val="center"/>
        <w:rPr>
          <w:rFonts w:asciiTheme="majorHAnsi" w:eastAsia="Times New Roman" w:hAnsiTheme="majorHAnsi"/>
          <w:b/>
          <w:bCs/>
          <w:sz w:val="24"/>
          <w:szCs w:val="24"/>
          <w:lang w:val="id-ID"/>
        </w:rPr>
      </w:pPr>
      <w:r w:rsidRPr="00817689">
        <w:rPr>
          <w:rFonts w:asciiTheme="majorHAnsi" w:eastAsia="Times New Roman" w:hAnsiTheme="majorHAnsi"/>
          <w:b/>
          <w:bCs/>
          <w:sz w:val="24"/>
          <w:szCs w:val="24"/>
          <w:lang w:val="id-ID"/>
        </w:rPr>
        <w:t xml:space="preserve">Pernyataan </w:t>
      </w:r>
      <w:r w:rsidR="0058478F">
        <w:rPr>
          <w:rFonts w:asciiTheme="majorHAnsi" w:eastAsia="Times New Roman" w:hAnsiTheme="majorHAnsi"/>
          <w:b/>
          <w:bCs/>
          <w:sz w:val="24"/>
          <w:szCs w:val="24"/>
        </w:rPr>
        <w:t>d</w:t>
      </w:r>
      <w:r w:rsidRPr="00817689">
        <w:rPr>
          <w:rFonts w:asciiTheme="majorHAnsi" w:eastAsia="Times New Roman" w:hAnsiTheme="majorHAnsi"/>
          <w:b/>
          <w:bCs/>
          <w:sz w:val="24"/>
          <w:szCs w:val="24"/>
          <w:lang w:val="id-ID"/>
        </w:rPr>
        <w:t>an Jaminan</w:t>
      </w:r>
    </w:p>
    <w:p w:rsidR="00E52BA6" w:rsidRPr="00817689" w:rsidRDefault="005E02EB" w:rsidP="00E52BA6">
      <w:pPr>
        <w:spacing w:before="120" w:after="120" w:line="240" w:lineRule="auto"/>
        <w:jc w:val="both"/>
        <w:rPr>
          <w:rFonts w:asciiTheme="majorHAnsi" w:eastAsia="Times New Roman" w:hAnsiTheme="majorHAnsi"/>
          <w:sz w:val="24"/>
          <w:szCs w:val="24"/>
          <w:lang w:val="id-ID"/>
        </w:rPr>
      </w:pPr>
      <w:r w:rsidRPr="00817689">
        <w:rPr>
          <w:rFonts w:asciiTheme="majorHAnsi" w:eastAsia="Times New Roman" w:hAnsiTheme="majorHAnsi"/>
          <w:sz w:val="24"/>
          <w:szCs w:val="24"/>
          <w:lang w:val="id-ID"/>
        </w:rPr>
        <w:t>Dalam melaksanakan kewajibannya melakukan Jasa Pengangkutan Barang, Pihak Pertama</w:t>
      </w:r>
      <w:r w:rsidR="00E52BA6" w:rsidRPr="00817689">
        <w:rPr>
          <w:rFonts w:asciiTheme="majorHAnsi" w:eastAsia="Times New Roman" w:hAnsiTheme="majorHAnsi"/>
          <w:sz w:val="24"/>
          <w:szCs w:val="24"/>
          <w:lang w:val="id-ID"/>
        </w:rPr>
        <w:t xml:space="preserve"> dengan ini menyatakan dan menjamin bahwa:</w:t>
      </w:r>
    </w:p>
    <w:p w:rsidR="00E52BA6" w:rsidRPr="00817689" w:rsidRDefault="005E02EB" w:rsidP="005E02EB">
      <w:pPr>
        <w:pStyle w:val="ListParagraph"/>
        <w:numPr>
          <w:ilvl w:val="0"/>
          <w:numId w:val="13"/>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Pihak Pertama</w:t>
      </w:r>
      <w:r w:rsidR="00E52BA6" w:rsidRPr="00817689">
        <w:rPr>
          <w:rFonts w:asciiTheme="majorHAnsi" w:hAnsiTheme="majorHAnsi"/>
          <w:sz w:val="24"/>
          <w:szCs w:val="24"/>
          <w:lang w:val="id-ID"/>
        </w:rPr>
        <w:t xml:space="preserve"> adalah pihak yang sah dan berwenang untuk melaksanakan kegiatan usaha Jasa Pengangkutan Barang dan telah memiliki segala perizinan yang diwajibkan untuk melaksanakan kegiatan usaha Jasa Pengangkutan Barang tersebut</w:t>
      </w:r>
      <w:r w:rsidRPr="00817689">
        <w:rPr>
          <w:rFonts w:asciiTheme="majorHAnsi" w:hAnsiTheme="majorHAnsi"/>
          <w:sz w:val="24"/>
          <w:szCs w:val="24"/>
          <w:lang w:val="id-ID"/>
        </w:rPr>
        <w:t>.</w:t>
      </w:r>
    </w:p>
    <w:p w:rsidR="00E52BA6" w:rsidRPr="00817689" w:rsidRDefault="005E02EB" w:rsidP="005E02EB">
      <w:pPr>
        <w:pStyle w:val="ListParagraph"/>
        <w:numPr>
          <w:ilvl w:val="0"/>
          <w:numId w:val="13"/>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Pihak Pertama</w:t>
      </w:r>
      <w:r w:rsidR="00E52BA6" w:rsidRPr="00817689">
        <w:rPr>
          <w:rFonts w:asciiTheme="majorHAnsi" w:hAnsiTheme="majorHAnsi"/>
          <w:sz w:val="24"/>
          <w:szCs w:val="24"/>
          <w:lang w:val="id-ID"/>
        </w:rPr>
        <w:t xml:space="preserve"> adalah pemilik yang sah atas Kendaraan Pengangkut dan memiliki segala perizinan yang diwajibkan atas Kendaraan Pengangkut tersebut untuk dapat digunakan dalam pelaksanaan Jasa Pengangkutan Barang</w:t>
      </w:r>
      <w:r w:rsidRPr="00817689">
        <w:rPr>
          <w:rFonts w:asciiTheme="majorHAnsi" w:hAnsiTheme="majorHAnsi"/>
          <w:sz w:val="24"/>
          <w:szCs w:val="24"/>
          <w:lang w:val="id-ID"/>
        </w:rPr>
        <w:t>.</w:t>
      </w:r>
      <w:r w:rsidR="00E52BA6" w:rsidRPr="00817689">
        <w:rPr>
          <w:rFonts w:asciiTheme="majorHAnsi" w:hAnsiTheme="majorHAnsi"/>
          <w:sz w:val="24"/>
          <w:szCs w:val="24"/>
          <w:lang w:val="id-ID"/>
        </w:rPr>
        <w:t xml:space="preserve"> </w:t>
      </w:r>
    </w:p>
    <w:p w:rsidR="00E52BA6" w:rsidRPr="00817689" w:rsidRDefault="00E52BA6" w:rsidP="005E02EB">
      <w:pPr>
        <w:pStyle w:val="ListParagraph"/>
        <w:numPr>
          <w:ilvl w:val="0"/>
          <w:numId w:val="13"/>
        </w:numPr>
        <w:spacing w:before="120" w:after="120" w:line="240" w:lineRule="auto"/>
        <w:ind w:hanging="720"/>
        <w:jc w:val="both"/>
        <w:rPr>
          <w:rFonts w:asciiTheme="majorHAnsi" w:hAnsiTheme="majorHAnsi"/>
          <w:sz w:val="24"/>
          <w:szCs w:val="24"/>
          <w:lang w:val="id-ID"/>
        </w:rPr>
      </w:pPr>
      <w:r w:rsidRPr="00817689">
        <w:rPr>
          <w:rFonts w:asciiTheme="majorHAnsi" w:hAnsiTheme="majorHAnsi"/>
          <w:sz w:val="24"/>
          <w:szCs w:val="24"/>
          <w:lang w:val="id-ID"/>
        </w:rPr>
        <w:t xml:space="preserve">Seluruh </w:t>
      </w:r>
      <w:r w:rsidR="005E02EB" w:rsidRPr="00817689">
        <w:rPr>
          <w:rFonts w:asciiTheme="majorHAnsi" w:hAnsiTheme="majorHAnsi"/>
          <w:sz w:val="24"/>
          <w:szCs w:val="24"/>
          <w:lang w:val="id-ID"/>
        </w:rPr>
        <w:t>p</w:t>
      </w:r>
      <w:r w:rsidRPr="00817689">
        <w:rPr>
          <w:rFonts w:asciiTheme="majorHAnsi" w:hAnsiTheme="majorHAnsi"/>
          <w:sz w:val="24"/>
          <w:szCs w:val="24"/>
          <w:lang w:val="id-ID"/>
        </w:rPr>
        <w:t xml:space="preserve">engemudi yang mengemudikan Kendaraan Pengangkut adalah Pengemudi yang secara sah dipekerjakan oleh </w:t>
      </w:r>
      <w:r w:rsidR="005E02EB" w:rsidRPr="00817689">
        <w:rPr>
          <w:rFonts w:asciiTheme="majorHAnsi" w:hAnsiTheme="majorHAnsi"/>
          <w:sz w:val="24"/>
          <w:szCs w:val="24"/>
          <w:lang w:val="id-ID"/>
        </w:rPr>
        <w:t xml:space="preserve">Pihak Pertama </w:t>
      </w:r>
      <w:r w:rsidRPr="00817689">
        <w:rPr>
          <w:rFonts w:asciiTheme="majorHAnsi" w:hAnsiTheme="majorHAnsi"/>
          <w:sz w:val="24"/>
          <w:szCs w:val="24"/>
          <w:lang w:val="id-ID"/>
        </w:rPr>
        <w:t>dan telah memiliki segala perizinan yang diwajibkan</w:t>
      </w:r>
      <w:r w:rsidR="005E02EB" w:rsidRPr="00817689">
        <w:rPr>
          <w:rFonts w:asciiTheme="majorHAnsi" w:hAnsiTheme="majorHAnsi"/>
          <w:sz w:val="24"/>
          <w:szCs w:val="24"/>
          <w:lang w:val="id-ID"/>
        </w:rPr>
        <w:t xml:space="preserve"> untuk melakukan Jasa Pengangkutan Barang.</w:t>
      </w:r>
      <w:r w:rsidRPr="00817689">
        <w:rPr>
          <w:rFonts w:asciiTheme="majorHAnsi" w:hAnsiTheme="majorHAnsi"/>
          <w:sz w:val="24"/>
          <w:szCs w:val="24"/>
          <w:lang w:val="id-ID"/>
        </w:rPr>
        <w:t xml:space="preserve">  </w:t>
      </w:r>
    </w:p>
    <w:p w:rsidR="00785E0B" w:rsidRPr="00817689" w:rsidRDefault="00785E0B" w:rsidP="0005230D">
      <w:pPr>
        <w:spacing w:before="240" w:after="0" w:line="240" w:lineRule="auto"/>
        <w:jc w:val="center"/>
        <w:rPr>
          <w:rFonts w:asciiTheme="majorHAnsi" w:eastAsia="Cambria" w:hAnsiTheme="majorHAnsi" w:cs="Cambria"/>
          <w:b/>
          <w:sz w:val="24"/>
          <w:szCs w:val="24"/>
          <w:lang w:val="id-ID"/>
        </w:rPr>
      </w:pPr>
      <w:r w:rsidRPr="00817689">
        <w:rPr>
          <w:rFonts w:asciiTheme="majorHAnsi" w:eastAsia="Cambria" w:hAnsiTheme="majorHAnsi" w:cs="Cambria"/>
          <w:b/>
          <w:spacing w:val="-1"/>
          <w:sz w:val="24"/>
          <w:szCs w:val="24"/>
          <w:lang w:val="id-ID"/>
        </w:rPr>
        <w:t>P</w:t>
      </w:r>
      <w:r w:rsidRPr="00817689">
        <w:rPr>
          <w:rFonts w:asciiTheme="majorHAnsi" w:eastAsia="Cambria" w:hAnsiTheme="majorHAnsi" w:cs="Cambria"/>
          <w:b/>
          <w:spacing w:val="1"/>
          <w:sz w:val="24"/>
          <w:szCs w:val="24"/>
          <w:lang w:val="id-ID"/>
        </w:rPr>
        <w:t>a</w:t>
      </w:r>
      <w:r w:rsidRPr="00817689">
        <w:rPr>
          <w:rFonts w:asciiTheme="majorHAnsi" w:eastAsia="Cambria" w:hAnsiTheme="majorHAnsi" w:cs="Cambria"/>
          <w:b/>
          <w:sz w:val="24"/>
          <w:szCs w:val="24"/>
          <w:lang w:val="id-ID"/>
        </w:rPr>
        <w:t>s</w:t>
      </w:r>
      <w:r w:rsidRPr="00817689">
        <w:rPr>
          <w:rFonts w:asciiTheme="majorHAnsi" w:eastAsia="Cambria" w:hAnsiTheme="majorHAnsi" w:cs="Cambria"/>
          <w:b/>
          <w:spacing w:val="1"/>
          <w:sz w:val="24"/>
          <w:szCs w:val="24"/>
          <w:lang w:val="id-ID"/>
        </w:rPr>
        <w:t>a</w:t>
      </w:r>
      <w:r w:rsidRPr="00817689">
        <w:rPr>
          <w:rFonts w:asciiTheme="majorHAnsi" w:eastAsia="Cambria" w:hAnsiTheme="majorHAnsi" w:cs="Cambria"/>
          <w:b/>
          <w:sz w:val="24"/>
          <w:szCs w:val="24"/>
          <w:lang w:val="id-ID"/>
        </w:rPr>
        <w:t>l</w:t>
      </w:r>
      <w:r w:rsidRPr="00817689">
        <w:rPr>
          <w:rFonts w:asciiTheme="majorHAnsi" w:eastAsia="Cambria" w:hAnsiTheme="majorHAnsi" w:cs="Cambria"/>
          <w:b/>
          <w:spacing w:val="1"/>
          <w:sz w:val="24"/>
          <w:szCs w:val="24"/>
          <w:lang w:val="id-ID"/>
        </w:rPr>
        <w:t xml:space="preserve">  </w:t>
      </w:r>
      <w:r w:rsidR="0005230D" w:rsidRPr="00817689">
        <w:rPr>
          <w:rFonts w:asciiTheme="majorHAnsi" w:eastAsia="Cambria" w:hAnsiTheme="majorHAnsi" w:cs="Cambria"/>
          <w:b/>
          <w:sz w:val="24"/>
          <w:szCs w:val="24"/>
          <w:lang w:val="id-ID"/>
        </w:rPr>
        <w:t>11</w:t>
      </w:r>
    </w:p>
    <w:p w:rsidR="00785E0B" w:rsidRPr="00817689" w:rsidRDefault="00785E0B" w:rsidP="00785E0B">
      <w:pPr>
        <w:spacing w:after="0" w:line="240" w:lineRule="auto"/>
        <w:jc w:val="center"/>
        <w:rPr>
          <w:rFonts w:asciiTheme="majorHAnsi" w:eastAsia="Cambria" w:hAnsiTheme="majorHAnsi" w:cs="Cambria"/>
          <w:sz w:val="24"/>
          <w:szCs w:val="24"/>
          <w:lang w:val="id-ID"/>
        </w:rPr>
      </w:pPr>
      <w:r w:rsidRPr="00817689">
        <w:rPr>
          <w:rFonts w:asciiTheme="majorHAnsi" w:eastAsia="Cambria" w:hAnsiTheme="majorHAnsi" w:cs="Cambria"/>
          <w:b/>
          <w:i/>
          <w:spacing w:val="-1"/>
          <w:sz w:val="24"/>
          <w:szCs w:val="24"/>
          <w:lang w:val="id-ID"/>
        </w:rPr>
        <w:t>F</w:t>
      </w:r>
      <w:r w:rsidRPr="00817689">
        <w:rPr>
          <w:rFonts w:asciiTheme="majorHAnsi" w:eastAsia="Cambria" w:hAnsiTheme="majorHAnsi" w:cs="Cambria"/>
          <w:b/>
          <w:i/>
          <w:sz w:val="24"/>
          <w:szCs w:val="24"/>
          <w:lang w:val="id-ID"/>
        </w:rPr>
        <w:t>o</w:t>
      </w:r>
      <w:r w:rsidRPr="00817689">
        <w:rPr>
          <w:rFonts w:asciiTheme="majorHAnsi" w:eastAsia="Cambria" w:hAnsiTheme="majorHAnsi" w:cs="Cambria"/>
          <w:b/>
          <w:i/>
          <w:spacing w:val="1"/>
          <w:sz w:val="24"/>
          <w:szCs w:val="24"/>
          <w:lang w:val="id-ID"/>
        </w:rPr>
        <w:t>r</w:t>
      </w:r>
      <w:r w:rsidRPr="00817689">
        <w:rPr>
          <w:rFonts w:asciiTheme="majorHAnsi" w:eastAsia="Cambria" w:hAnsiTheme="majorHAnsi" w:cs="Cambria"/>
          <w:b/>
          <w:i/>
          <w:sz w:val="24"/>
          <w:szCs w:val="24"/>
          <w:lang w:val="id-ID"/>
        </w:rPr>
        <w:t>ce Ma</w:t>
      </w:r>
      <w:r w:rsidRPr="00817689">
        <w:rPr>
          <w:rFonts w:asciiTheme="majorHAnsi" w:eastAsia="Cambria" w:hAnsiTheme="majorHAnsi" w:cs="Cambria"/>
          <w:b/>
          <w:i/>
          <w:spacing w:val="1"/>
          <w:sz w:val="24"/>
          <w:szCs w:val="24"/>
          <w:lang w:val="id-ID"/>
        </w:rPr>
        <w:t>j</w:t>
      </w:r>
      <w:r w:rsidRPr="00817689">
        <w:rPr>
          <w:rFonts w:asciiTheme="majorHAnsi" w:eastAsia="Cambria" w:hAnsiTheme="majorHAnsi" w:cs="Cambria"/>
          <w:b/>
          <w:i/>
          <w:sz w:val="24"/>
          <w:szCs w:val="24"/>
          <w:lang w:val="id-ID"/>
        </w:rPr>
        <w:t>eur</w:t>
      </w:r>
      <w:r w:rsidRPr="00817689">
        <w:rPr>
          <w:rFonts w:asciiTheme="majorHAnsi" w:eastAsia="Cambria" w:hAnsiTheme="majorHAnsi" w:cs="Cambria"/>
          <w:b/>
          <w:i/>
          <w:spacing w:val="1"/>
          <w:sz w:val="24"/>
          <w:szCs w:val="24"/>
          <w:lang w:val="id-ID"/>
        </w:rPr>
        <w:t>e</w:t>
      </w:r>
    </w:p>
    <w:p w:rsidR="00785E0B" w:rsidRPr="00817689" w:rsidRDefault="00785E0B" w:rsidP="001836D5">
      <w:pPr>
        <w:pStyle w:val="ListParagraph"/>
        <w:numPr>
          <w:ilvl w:val="0"/>
          <w:numId w:val="34"/>
        </w:numPr>
        <w:spacing w:before="80" w:after="80" w:line="240" w:lineRule="auto"/>
        <w:ind w:right="77"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Dalam</w:t>
      </w:r>
      <w:r w:rsidRPr="00817689">
        <w:rPr>
          <w:rFonts w:asciiTheme="majorHAnsi" w:eastAsia="Cambria" w:hAnsiTheme="majorHAnsi" w:cs="Cambria"/>
          <w:spacing w:val="40"/>
          <w:sz w:val="24"/>
          <w:szCs w:val="24"/>
          <w:lang w:val="id-ID"/>
        </w:rPr>
        <w:t xml:space="preserve"> </w:t>
      </w:r>
      <w:r w:rsidRPr="00817689">
        <w:rPr>
          <w:rFonts w:asciiTheme="majorHAnsi" w:eastAsia="Cambria" w:hAnsiTheme="majorHAnsi" w:cs="Cambria"/>
          <w:sz w:val="24"/>
          <w:szCs w:val="24"/>
          <w:lang w:val="id-ID"/>
        </w:rPr>
        <w:t>hal</w:t>
      </w:r>
      <w:r w:rsidRPr="00817689">
        <w:rPr>
          <w:rFonts w:asciiTheme="majorHAnsi" w:eastAsia="Cambria" w:hAnsiTheme="majorHAnsi" w:cs="Cambria"/>
          <w:spacing w:val="40"/>
          <w:sz w:val="24"/>
          <w:szCs w:val="24"/>
          <w:lang w:val="id-ID"/>
        </w:rPr>
        <w:t xml:space="preserve"> </w:t>
      </w:r>
      <w:r w:rsidRPr="00817689">
        <w:rPr>
          <w:rFonts w:asciiTheme="majorHAnsi" w:eastAsia="Cambria" w:hAnsiTheme="majorHAnsi" w:cs="Cambria"/>
          <w:sz w:val="24"/>
          <w:szCs w:val="24"/>
          <w:lang w:val="id-ID"/>
        </w:rPr>
        <w:t>t</w:t>
      </w:r>
      <w:r w:rsidRPr="00817689">
        <w:rPr>
          <w:rFonts w:asciiTheme="majorHAnsi" w:eastAsia="Cambria" w:hAnsiTheme="majorHAnsi" w:cs="Cambria"/>
          <w:spacing w:val="1"/>
          <w:sz w:val="24"/>
          <w:szCs w:val="24"/>
          <w:lang w:val="id-ID"/>
        </w:rPr>
        <w:t>e</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pacing w:val="1"/>
          <w:sz w:val="24"/>
          <w:szCs w:val="24"/>
          <w:lang w:val="id-ID"/>
        </w:rPr>
        <w:t>j</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i</w:t>
      </w:r>
      <w:r w:rsidRPr="00817689">
        <w:rPr>
          <w:rFonts w:asciiTheme="majorHAnsi" w:eastAsia="Cambria" w:hAnsiTheme="majorHAnsi" w:cs="Cambria"/>
          <w:spacing w:val="41"/>
          <w:sz w:val="24"/>
          <w:szCs w:val="24"/>
          <w:lang w:val="id-ID"/>
        </w:rPr>
        <w:t xml:space="preserve"> </w:t>
      </w:r>
      <w:r w:rsidRPr="00817689">
        <w:rPr>
          <w:rFonts w:asciiTheme="majorHAnsi" w:eastAsia="Cambria" w:hAnsiTheme="majorHAnsi" w:cs="Cambria"/>
          <w:i/>
          <w:sz w:val="24"/>
          <w:szCs w:val="24"/>
          <w:lang w:val="id-ID"/>
        </w:rPr>
        <w:t>f</w:t>
      </w:r>
      <w:r w:rsidRPr="00817689">
        <w:rPr>
          <w:rFonts w:asciiTheme="majorHAnsi" w:eastAsia="Cambria" w:hAnsiTheme="majorHAnsi" w:cs="Cambria"/>
          <w:i/>
          <w:spacing w:val="-2"/>
          <w:sz w:val="24"/>
          <w:szCs w:val="24"/>
          <w:lang w:val="id-ID"/>
        </w:rPr>
        <w:t>or</w:t>
      </w:r>
      <w:r w:rsidRPr="00817689">
        <w:rPr>
          <w:rFonts w:asciiTheme="majorHAnsi" w:eastAsia="Cambria" w:hAnsiTheme="majorHAnsi" w:cs="Cambria"/>
          <w:i/>
          <w:spacing w:val="-1"/>
          <w:sz w:val="24"/>
          <w:szCs w:val="24"/>
          <w:lang w:val="id-ID"/>
        </w:rPr>
        <w:t>c</w:t>
      </w:r>
      <w:r w:rsidRPr="00817689">
        <w:rPr>
          <w:rFonts w:asciiTheme="majorHAnsi" w:eastAsia="Cambria" w:hAnsiTheme="majorHAnsi" w:cs="Cambria"/>
          <w:i/>
          <w:sz w:val="24"/>
          <w:szCs w:val="24"/>
          <w:lang w:val="id-ID"/>
        </w:rPr>
        <w:t>e</w:t>
      </w:r>
      <w:r w:rsidRPr="00817689">
        <w:rPr>
          <w:rFonts w:asciiTheme="majorHAnsi" w:eastAsia="Cambria" w:hAnsiTheme="majorHAnsi" w:cs="Cambria"/>
          <w:i/>
          <w:spacing w:val="41"/>
          <w:sz w:val="24"/>
          <w:szCs w:val="24"/>
          <w:lang w:val="id-ID"/>
        </w:rPr>
        <w:t xml:space="preserve"> </w:t>
      </w:r>
      <w:r w:rsidRPr="00817689">
        <w:rPr>
          <w:rFonts w:asciiTheme="majorHAnsi" w:eastAsia="Cambria" w:hAnsiTheme="majorHAnsi" w:cs="Cambria"/>
          <w:i/>
          <w:sz w:val="24"/>
          <w:szCs w:val="24"/>
          <w:lang w:val="id-ID"/>
        </w:rPr>
        <w:t>m</w:t>
      </w:r>
      <w:r w:rsidRPr="00817689">
        <w:rPr>
          <w:rFonts w:asciiTheme="majorHAnsi" w:eastAsia="Cambria" w:hAnsiTheme="majorHAnsi" w:cs="Cambria"/>
          <w:i/>
          <w:spacing w:val="1"/>
          <w:sz w:val="24"/>
          <w:szCs w:val="24"/>
          <w:lang w:val="id-ID"/>
        </w:rPr>
        <w:t>aj</w:t>
      </w:r>
      <w:r w:rsidRPr="00817689">
        <w:rPr>
          <w:rFonts w:asciiTheme="majorHAnsi" w:eastAsia="Cambria" w:hAnsiTheme="majorHAnsi" w:cs="Cambria"/>
          <w:i/>
          <w:spacing w:val="-2"/>
          <w:sz w:val="24"/>
          <w:szCs w:val="24"/>
          <w:lang w:val="id-ID"/>
        </w:rPr>
        <w:t>e</w:t>
      </w:r>
      <w:r w:rsidRPr="00817689">
        <w:rPr>
          <w:rFonts w:asciiTheme="majorHAnsi" w:eastAsia="Cambria" w:hAnsiTheme="majorHAnsi" w:cs="Cambria"/>
          <w:i/>
          <w:spacing w:val="1"/>
          <w:sz w:val="24"/>
          <w:szCs w:val="24"/>
          <w:lang w:val="id-ID"/>
        </w:rPr>
        <w:t>u</w:t>
      </w:r>
      <w:r w:rsidRPr="00817689">
        <w:rPr>
          <w:rFonts w:asciiTheme="majorHAnsi" w:eastAsia="Cambria" w:hAnsiTheme="majorHAnsi" w:cs="Cambria"/>
          <w:i/>
          <w:sz w:val="24"/>
          <w:szCs w:val="24"/>
          <w:lang w:val="id-ID"/>
        </w:rPr>
        <w:t>re</w:t>
      </w:r>
      <w:r w:rsidRPr="00817689">
        <w:rPr>
          <w:rFonts w:asciiTheme="majorHAnsi" w:eastAsia="Cambria" w:hAnsiTheme="majorHAnsi" w:cs="Cambria"/>
          <w:sz w:val="24"/>
          <w:szCs w:val="24"/>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785E0B" w:rsidRPr="00817689" w:rsidRDefault="00785E0B" w:rsidP="001836D5">
      <w:pPr>
        <w:pStyle w:val="ListParagraph"/>
        <w:numPr>
          <w:ilvl w:val="0"/>
          <w:numId w:val="34"/>
        </w:numPr>
        <w:spacing w:before="80" w:after="80" w:line="240" w:lineRule="auto"/>
        <w:ind w:right="77"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 xml:space="preserve">Keadaan </w:t>
      </w:r>
      <w:r w:rsidRPr="00817689">
        <w:rPr>
          <w:rFonts w:asciiTheme="majorHAnsi" w:eastAsia="Cambria" w:hAnsiTheme="majorHAnsi" w:cs="Cambria"/>
          <w:i/>
          <w:sz w:val="24"/>
          <w:szCs w:val="24"/>
          <w:lang w:val="id-ID"/>
        </w:rPr>
        <w:t>force majeure</w:t>
      </w:r>
      <w:r w:rsidRPr="00817689">
        <w:rPr>
          <w:rFonts w:asciiTheme="majorHAnsi" w:eastAsia="Cambria" w:hAnsiTheme="majorHAnsi" w:cs="Cambria"/>
          <w:sz w:val="24"/>
          <w:szCs w:val="24"/>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817689">
        <w:rPr>
          <w:rFonts w:asciiTheme="majorHAnsi" w:eastAsia="Cambria" w:hAnsiTheme="majorHAnsi" w:cs="Cambria"/>
          <w:i/>
          <w:sz w:val="24"/>
          <w:szCs w:val="24"/>
          <w:lang w:val="id-ID"/>
        </w:rPr>
        <w:t>force majeure</w:t>
      </w:r>
      <w:r w:rsidRPr="00817689">
        <w:rPr>
          <w:rFonts w:asciiTheme="majorHAnsi" w:eastAsia="Cambria" w:hAnsiTheme="majorHAnsi" w:cs="Cambria"/>
          <w:sz w:val="24"/>
          <w:szCs w:val="24"/>
          <w:lang w:val="id-ID"/>
        </w:rPr>
        <w:t xml:space="preserve"> tersebut, dan dalam hal pihak yang mengalami </w:t>
      </w:r>
      <w:r w:rsidRPr="00817689">
        <w:rPr>
          <w:rFonts w:asciiTheme="majorHAnsi" w:eastAsia="Cambria" w:hAnsiTheme="majorHAnsi" w:cs="Cambria"/>
          <w:i/>
          <w:sz w:val="24"/>
          <w:szCs w:val="24"/>
          <w:lang w:val="id-ID"/>
        </w:rPr>
        <w:t>force majeure</w:t>
      </w:r>
      <w:r w:rsidRPr="00817689">
        <w:rPr>
          <w:rFonts w:asciiTheme="majorHAnsi" w:eastAsia="Cambria" w:hAnsiTheme="majorHAnsi" w:cs="Cambria"/>
          <w:sz w:val="24"/>
          <w:szCs w:val="24"/>
          <w:lang w:val="id-ID"/>
        </w:rPr>
        <w:t xml:space="preserve"> tersebut tidak </w:t>
      </w:r>
      <w:r w:rsidRPr="00817689">
        <w:rPr>
          <w:rFonts w:asciiTheme="majorHAnsi" w:eastAsia="Cambria" w:hAnsiTheme="majorHAnsi" w:cs="Cambria"/>
          <w:sz w:val="24"/>
          <w:szCs w:val="24"/>
          <w:lang w:val="id-ID"/>
        </w:rPr>
        <w:lastRenderedPageBreak/>
        <w:t xml:space="preserve">memberitahukannya dalam jangka waktu tersebut, keadaan </w:t>
      </w:r>
      <w:r w:rsidRPr="00817689">
        <w:rPr>
          <w:rFonts w:asciiTheme="majorHAnsi" w:eastAsia="Cambria" w:hAnsiTheme="majorHAnsi" w:cs="Cambria"/>
          <w:i/>
          <w:sz w:val="24"/>
          <w:szCs w:val="24"/>
          <w:lang w:val="id-ID"/>
        </w:rPr>
        <w:t>force majeure</w:t>
      </w:r>
      <w:r w:rsidRPr="00817689">
        <w:rPr>
          <w:rFonts w:asciiTheme="majorHAnsi" w:eastAsia="Cambria" w:hAnsiTheme="majorHAnsi" w:cs="Cambria"/>
          <w:sz w:val="24"/>
          <w:szCs w:val="24"/>
          <w:lang w:val="id-ID"/>
        </w:rPr>
        <w:t xml:space="preserve"> tersebut dianggap tidak pernah terjadi.  </w:t>
      </w:r>
    </w:p>
    <w:p w:rsidR="00785E0B" w:rsidRPr="00817689" w:rsidRDefault="00785E0B" w:rsidP="001836D5">
      <w:pPr>
        <w:pStyle w:val="ListParagraph"/>
        <w:numPr>
          <w:ilvl w:val="0"/>
          <w:numId w:val="34"/>
        </w:numPr>
        <w:spacing w:before="80" w:after="80" w:line="240" w:lineRule="auto"/>
        <w:ind w:right="74" w:hanging="720"/>
        <w:jc w:val="both"/>
        <w:rPr>
          <w:rFonts w:asciiTheme="majorHAnsi" w:eastAsia="Cambria" w:hAnsiTheme="majorHAnsi" w:cs="Cambria"/>
          <w:sz w:val="24"/>
          <w:szCs w:val="24"/>
          <w:lang w:val="id-ID"/>
        </w:rPr>
      </w:pPr>
      <w:r w:rsidRPr="00817689">
        <w:rPr>
          <w:rFonts w:asciiTheme="majorHAnsi" w:eastAsia="Cambria" w:hAnsiTheme="majorHAnsi" w:cs="Cambria"/>
          <w:i/>
          <w:sz w:val="24"/>
          <w:szCs w:val="24"/>
          <w:lang w:val="id-ID"/>
        </w:rPr>
        <w:t>Force majeure</w:t>
      </w:r>
      <w:r w:rsidRPr="00817689">
        <w:rPr>
          <w:rFonts w:asciiTheme="majorHAnsi" w:eastAsia="Cambria" w:hAnsiTheme="majorHAnsi" w:cs="Cambria"/>
          <w:sz w:val="24"/>
          <w:szCs w:val="24"/>
          <w:lang w:val="id-ID"/>
        </w:rPr>
        <w:t xml:space="preserve"> atau keadaan memaksa sebagaimana dimaksud dalam ayat (1) Pasal ini meli</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 xml:space="preserve">uti </w:t>
      </w:r>
      <w:r w:rsidR="0058478F">
        <w:rPr>
          <w:rFonts w:asciiTheme="majorHAnsi" w:eastAsia="Cambria" w:hAnsiTheme="majorHAnsi" w:cs="Cambria"/>
          <w:sz w:val="24"/>
          <w:szCs w:val="24"/>
        </w:rPr>
        <w:t>tetapi</w:t>
      </w:r>
      <w:r w:rsidRPr="00817689">
        <w:rPr>
          <w:rFonts w:asciiTheme="majorHAnsi" w:eastAsia="Cambria" w:hAnsiTheme="majorHAnsi" w:cs="Cambria"/>
          <w:spacing w:val="2"/>
          <w:sz w:val="24"/>
          <w:szCs w:val="24"/>
          <w:lang w:val="id-ID"/>
        </w:rPr>
        <w:t xml:space="preserve"> </w:t>
      </w:r>
      <w:r w:rsidRPr="00817689">
        <w:rPr>
          <w:rFonts w:asciiTheme="majorHAnsi" w:eastAsia="Cambria" w:hAnsiTheme="majorHAnsi" w:cs="Cambria"/>
          <w:sz w:val="24"/>
          <w:szCs w:val="24"/>
          <w:lang w:val="id-ID"/>
        </w:rPr>
        <w:t>t</w:t>
      </w:r>
      <w:r w:rsidRPr="00817689">
        <w:rPr>
          <w:rFonts w:asciiTheme="majorHAnsi" w:eastAsia="Cambria" w:hAnsiTheme="majorHAnsi" w:cs="Cambria"/>
          <w:spacing w:val="1"/>
          <w:sz w:val="24"/>
          <w:szCs w:val="24"/>
          <w:lang w:val="id-ID"/>
        </w:rPr>
        <w:t>i</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ak</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z w:val="24"/>
          <w:szCs w:val="24"/>
          <w:lang w:val="id-ID"/>
        </w:rPr>
        <w:t>t</w:t>
      </w:r>
      <w:r w:rsidRPr="00817689">
        <w:rPr>
          <w:rFonts w:asciiTheme="majorHAnsi" w:eastAsia="Cambria" w:hAnsiTheme="majorHAnsi" w:cs="Cambria"/>
          <w:spacing w:val="1"/>
          <w:sz w:val="24"/>
          <w:szCs w:val="24"/>
          <w:lang w:val="id-ID"/>
        </w:rPr>
        <w:t>e</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ba</w:t>
      </w:r>
      <w:r w:rsidRPr="00817689">
        <w:rPr>
          <w:rFonts w:asciiTheme="majorHAnsi" w:eastAsia="Cambria" w:hAnsiTheme="majorHAnsi" w:cs="Cambria"/>
          <w:spacing w:val="1"/>
          <w:sz w:val="24"/>
          <w:szCs w:val="24"/>
          <w:lang w:val="id-ID"/>
        </w:rPr>
        <w:t>t</w:t>
      </w:r>
      <w:r w:rsidRPr="00817689">
        <w:rPr>
          <w:rFonts w:asciiTheme="majorHAnsi" w:eastAsia="Cambria" w:hAnsiTheme="majorHAnsi" w:cs="Cambria"/>
          <w:sz w:val="24"/>
          <w:szCs w:val="24"/>
          <w:lang w:val="id-ID"/>
        </w:rPr>
        <w:t xml:space="preserve">as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a:</w:t>
      </w:r>
    </w:p>
    <w:p w:rsidR="00785E0B" w:rsidRPr="00817689" w:rsidRDefault="00785E0B" w:rsidP="001836D5">
      <w:pPr>
        <w:pStyle w:val="ListParagraph"/>
        <w:numPr>
          <w:ilvl w:val="0"/>
          <w:numId w:val="35"/>
        </w:numPr>
        <w:spacing w:before="80" w:after="80" w:line="240" w:lineRule="auto"/>
        <w:ind w:right="72"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Be</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z w:val="24"/>
          <w:szCs w:val="24"/>
          <w:lang w:val="id-ID"/>
        </w:rPr>
        <w:t>cana alam</w:t>
      </w:r>
      <w:r w:rsidRPr="00817689">
        <w:rPr>
          <w:rFonts w:asciiTheme="majorHAnsi" w:eastAsia="Cambria" w:hAnsiTheme="majorHAnsi" w:cs="Cambria"/>
          <w:spacing w:val="2"/>
          <w:sz w:val="24"/>
          <w:szCs w:val="24"/>
          <w:lang w:val="id-ID"/>
        </w:rPr>
        <w:t xml:space="preserve"> seperti </w:t>
      </w:r>
      <w:r w:rsidRPr="00817689">
        <w:rPr>
          <w:rFonts w:asciiTheme="majorHAnsi" w:eastAsia="Cambria" w:hAnsiTheme="majorHAnsi" w:cs="Cambria"/>
          <w:spacing w:val="-1"/>
          <w:sz w:val="24"/>
          <w:szCs w:val="24"/>
          <w:lang w:val="id-ID"/>
        </w:rPr>
        <w:t>g</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2"/>
          <w:sz w:val="24"/>
          <w:szCs w:val="24"/>
          <w:lang w:val="id-ID"/>
        </w:rPr>
        <w:t>m</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2"/>
          <w:sz w:val="24"/>
          <w:szCs w:val="24"/>
          <w:lang w:val="id-ID"/>
        </w:rPr>
        <w:t xml:space="preserve"> </w:t>
      </w:r>
      <w:r w:rsidRPr="00817689">
        <w:rPr>
          <w:rFonts w:asciiTheme="majorHAnsi" w:eastAsia="Cambria" w:hAnsiTheme="majorHAnsi" w:cs="Cambria"/>
          <w:sz w:val="24"/>
          <w:szCs w:val="24"/>
          <w:lang w:val="id-ID"/>
        </w:rPr>
        <w:t>bu</w:t>
      </w:r>
      <w:r w:rsidRPr="00817689">
        <w:rPr>
          <w:rFonts w:asciiTheme="majorHAnsi" w:eastAsia="Cambria" w:hAnsiTheme="majorHAnsi" w:cs="Cambria"/>
          <w:spacing w:val="-1"/>
          <w:sz w:val="24"/>
          <w:szCs w:val="24"/>
          <w:lang w:val="id-ID"/>
        </w:rPr>
        <w:t>m</w:t>
      </w:r>
      <w:r w:rsidRPr="00817689">
        <w:rPr>
          <w:rFonts w:asciiTheme="majorHAnsi" w:eastAsia="Cambria" w:hAnsiTheme="majorHAnsi" w:cs="Cambria"/>
          <w:sz w:val="24"/>
          <w:szCs w:val="24"/>
          <w:lang w:val="id-ID"/>
        </w:rPr>
        <w:t>i,</w:t>
      </w:r>
      <w:r w:rsidRPr="00817689">
        <w:rPr>
          <w:rFonts w:asciiTheme="majorHAnsi" w:eastAsia="Cambria" w:hAnsiTheme="majorHAnsi" w:cs="Cambria"/>
          <w:spacing w:val="1"/>
          <w:sz w:val="24"/>
          <w:szCs w:val="24"/>
          <w:lang w:val="id-ID"/>
        </w:rPr>
        <w:t xml:space="preserve"> gunung meletus, badai, angin topan, </w:t>
      </w:r>
      <w:r w:rsidRPr="00817689">
        <w:rPr>
          <w:rFonts w:asciiTheme="majorHAnsi" w:eastAsia="Cambria" w:hAnsiTheme="majorHAnsi" w:cs="Cambria"/>
          <w:sz w:val="24"/>
          <w:szCs w:val="24"/>
          <w:lang w:val="id-ID"/>
        </w:rPr>
        <w:t>tsun</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mi,</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z w:val="24"/>
          <w:szCs w:val="24"/>
          <w:lang w:val="id-ID"/>
        </w:rPr>
        <w:t>ba</w:t>
      </w:r>
      <w:r w:rsidRPr="00817689">
        <w:rPr>
          <w:rFonts w:asciiTheme="majorHAnsi" w:eastAsia="Cambria" w:hAnsiTheme="majorHAnsi" w:cs="Cambria"/>
          <w:spacing w:val="-2"/>
          <w:sz w:val="24"/>
          <w:szCs w:val="24"/>
          <w:lang w:val="id-ID"/>
        </w:rPr>
        <w:t>n</w:t>
      </w:r>
      <w:r w:rsidRPr="00817689">
        <w:rPr>
          <w:rFonts w:asciiTheme="majorHAnsi" w:eastAsia="Cambria" w:hAnsiTheme="majorHAnsi" w:cs="Cambria"/>
          <w:spacing w:val="1"/>
          <w:sz w:val="24"/>
          <w:szCs w:val="24"/>
          <w:lang w:val="id-ID"/>
        </w:rPr>
        <w:t>j</w:t>
      </w:r>
      <w:r w:rsidRPr="00817689">
        <w:rPr>
          <w:rFonts w:asciiTheme="majorHAnsi" w:eastAsia="Cambria" w:hAnsiTheme="majorHAnsi" w:cs="Cambria"/>
          <w:spacing w:val="-2"/>
          <w:sz w:val="24"/>
          <w:szCs w:val="24"/>
          <w:lang w:val="id-ID"/>
        </w:rPr>
        <w:t>i</w:t>
      </w:r>
      <w:r w:rsidRPr="00817689">
        <w:rPr>
          <w:rFonts w:asciiTheme="majorHAnsi" w:eastAsia="Cambria" w:hAnsiTheme="majorHAnsi" w:cs="Cambria"/>
          <w:sz w:val="24"/>
          <w:szCs w:val="24"/>
          <w:lang w:val="id-ID"/>
        </w:rPr>
        <w:t>r</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z w:val="24"/>
          <w:szCs w:val="24"/>
          <w:lang w:val="id-ID"/>
        </w:rPr>
        <w:t>bes</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w:t>
      </w:r>
      <w:r w:rsidRPr="00817689">
        <w:rPr>
          <w:rFonts w:asciiTheme="majorHAnsi" w:eastAsia="Cambria" w:hAnsiTheme="majorHAnsi" w:cs="Cambria"/>
          <w:spacing w:val="3"/>
          <w:sz w:val="24"/>
          <w:szCs w:val="24"/>
          <w:lang w:val="id-ID"/>
        </w:rPr>
        <w:t xml:space="preserve"> </w:t>
      </w:r>
      <w:r w:rsidRPr="00817689">
        <w:rPr>
          <w:rFonts w:asciiTheme="majorHAnsi" w:eastAsia="Cambria" w:hAnsiTheme="majorHAnsi" w:cs="Cambria"/>
          <w:sz w:val="24"/>
          <w:szCs w:val="24"/>
          <w:lang w:val="id-ID"/>
        </w:rPr>
        <w:t>t</w:t>
      </w:r>
      <w:r w:rsidRPr="00817689">
        <w:rPr>
          <w:rFonts w:asciiTheme="majorHAnsi" w:eastAsia="Cambria" w:hAnsiTheme="majorHAnsi" w:cs="Cambria"/>
          <w:spacing w:val="-2"/>
          <w:sz w:val="24"/>
          <w:szCs w:val="24"/>
          <w:lang w:val="id-ID"/>
        </w:rPr>
        <w:t>a</w:t>
      </w:r>
      <w:r w:rsidRPr="00817689">
        <w:rPr>
          <w:rFonts w:asciiTheme="majorHAnsi" w:eastAsia="Cambria" w:hAnsiTheme="majorHAnsi" w:cs="Cambria"/>
          <w:sz w:val="24"/>
          <w:szCs w:val="24"/>
          <w:lang w:val="id-ID"/>
        </w:rPr>
        <w:t>n</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h lon</w:t>
      </w:r>
      <w:r w:rsidRPr="00817689">
        <w:rPr>
          <w:rFonts w:asciiTheme="majorHAnsi" w:eastAsia="Cambria" w:hAnsiTheme="majorHAnsi" w:cs="Cambria"/>
          <w:spacing w:val="-1"/>
          <w:sz w:val="24"/>
          <w:szCs w:val="24"/>
          <w:lang w:val="id-ID"/>
        </w:rPr>
        <w:t>g</w:t>
      </w:r>
      <w:r w:rsidRPr="00817689">
        <w:rPr>
          <w:rFonts w:asciiTheme="majorHAnsi" w:eastAsia="Cambria" w:hAnsiTheme="majorHAnsi" w:cs="Cambria"/>
          <w:sz w:val="24"/>
          <w:szCs w:val="24"/>
          <w:lang w:val="id-ID"/>
        </w:rPr>
        <w:t>so</w:t>
      </w:r>
      <w:r w:rsidRPr="00817689">
        <w:rPr>
          <w:rFonts w:asciiTheme="majorHAnsi" w:eastAsia="Cambria" w:hAnsiTheme="majorHAnsi" w:cs="Cambria"/>
          <w:spacing w:val="-1"/>
          <w:sz w:val="24"/>
          <w:szCs w:val="24"/>
          <w:lang w:val="id-ID"/>
        </w:rPr>
        <w:t>r</w:t>
      </w:r>
      <w:r w:rsidR="0058478F">
        <w:rPr>
          <w:rFonts w:asciiTheme="majorHAnsi" w:eastAsia="Cambria" w:hAnsiTheme="majorHAnsi" w:cs="Cambria"/>
          <w:spacing w:val="-1"/>
          <w:sz w:val="24"/>
          <w:szCs w:val="24"/>
        </w:rPr>
        <w:t>,</w:t>
      </w:r>
      <w:r w:rsidRPr="00817689">
        <w:rPr>
          <w:rFonts w:asciiTheme="majorHAnsi" w:eastAsia="Cambria" w:hAnsiTheme="majorHAnsi" w:cs="Cambria"/>
          <w:sz w:val="24"/>
          <w:szCs w:val="24"/>
          <w:lang w:val="id-ID"/>
        </w:rPr>
        <w:t xml:space="preserve"> dan  </w:t>
      </w:r>
      <w:r w:rsidRPr="00817689">
        <w:rPr>
          <w:rFonts w:asciiTheme="majorHAnsi" w:eastAsia="Cambria" w:hAnsiTheme="majorHAnsi" w:cs="Cambria"/>
          <w:spacing w:val="-1"/>
          <w:sz w:val="24"/>
          <w:szCs w:val="24"/>
          <w:lang w:val="id-ID"/>
        </w:rPr>
        <w:t>k</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1"/>
          <w:sz w:val="24"/>
          <w:szCs w:val="24"/>
          <w:lang w:val="id-ID"/>
        </w:rPr>
        <w:t>b</w:t>
      </w:r>
      <w:r w:rsidRPr="00817689">
        <w:rPr>
          <w:rFonts w:asciiTheme="majorHAnsi" w:eastAsia="Cambria" w:hAnsiTheme="majorHAnsi" w:cs="Cambria"/>
          <w:sz w:val="24"/>
          <w:szCs w:val="24"/>
          <w:lang w:val="id-ID"/>
        </w:rPr>
        <w:t>aka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z w:val="24"/>
          <w:szCs w:val="24"/>
          <w:lang w:val="id-ID"/>
        </w:rPr>
        <w:t xml:space="preserve">. </w:t>
      </w:r>
    </w:p>
    <w:p w:rsidR="00785E0B" w:rsidRPr="00817689" w:rsidRDefault="00785E0B" w:rsidP="001836D5">
      <w:pPr>
        <w:pStyle w:val="ListParagraph"/>
        <w:numPr>
          <w:ilvl w:val="0"/>
          <w:numId w:val="35"/>
        </w:numPr>
        <w:spacing w:before="80" w:after="80" w:line="240" w:lineRule="auto"/>
        <w:ind w:right="72"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Keadaan yang bersifat masif seperti perang, huru-hara, pemberontakan</w:t>
      </w:r>
      <w:r w:rsidR="0058478F">
        <w:rPr>
          <w:rFonts w:asciiTheme="majorHAnsi" w:eastAsia="Cambria" w:hAnsiTheme="majorHAnsi" w:cs="Cambria"/>
          <w:sz w:val="24"/>
          <w:szCs w:val="24"/>
        </w:rPr>
        <w:t>,</w:t>
      </w:r>
      <w:r w:rsidRPr="00817689">
        <w:rPr>
          <w:rFonts w:asciiTheme="majorHAnsi" w:eastAsia="Cambria" w:hAnsiTheme="majorHAnsi" w:cs="Cambria"/>
          <w:sz w:val="24"/>
          <w:szCs w:val="24"/>
          <w:lang w:val="id-ID"/>
        </w:rPr>
        <w:t xml:space="preserve"> dan wabah penyakit.  </w:t>
      </w:r>
    </w:p>
    <w:p w:rsidR="00785E0B" w:rsidRPr="00817689" w:rsidRDefault="00785E0B" w:rsidP="001836D5">
      <w:pPr>
        <w:pStyle w:val="ListParagraph"/>
        <w:numPr>
          <w:ilvl w:val="0"/>
          <w:numId w:val="35"/>
        </w:numPr>
        <w:spacing w:before="80" w:after="80" w:line="240" w:lineRule="auto"/>
        <w:ind w:right="72"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 xml:space="preserve">Peraturan yang dikeluarkan oleh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emerin</w:t>
      </w:r>
      <w:r w:rsidRPr="00817689">
        <w:rPr>
          <w:rFonts w:asciiTheme="majorHAnsi" w:eastAsia="Cambria" w:hAnsiTheme="majorHAnsi" w:cs="Cambria"/>
          <w:spacing w:val="1"/>
          <w:sz w:val="24"/>
          <w:szCs w:val="24"/>
          <w:lang w:val="id-ID"/>
        </w:rPr>
        <w:t>t</w:t>
      </w:r>
      <w:r w:rsidRPr="00817689">
        <w:rPr>
          <w:rFonts w:asciiTheme="majorHAnsi" w:eastAsia="Cambria" w:hAnsiTheme="majorHAnsi" w:cs="Cambria"/>
          <w:sz w:val="24"/>
          <w:szCs w:val="24"/>
          <w:lang w:val="id-ID"/>
        </w:rPr>
        <w:t>ah yang secara langsung berdampak besar pada pelaksanaan Perjanjian</w:t>
      </w:r>
      <w:r w:rsidRPr="00817689">
        <w:rPr>
          <w:rFonts w:asciiTheme="majorHAnsi" w:eastAsia="Cambria" w:hAnsiTheme="majorHAnsi" w:cs="Cambria"/>
          <w:spacing w:val="8"/>
          <w:sz w:val="24"/>
          <w:szCs w:val="24"/>
          <w:lang w:val="id-ID"/>
        </w:rPr>
        <w:t>.</w:t>
      </w:r>
    </w:p>
    <w:p w:rsidR="00785E0B" w:rsidRPr="00817689" w:rsidRDefault="00785E0B" w:rsidP="001836D5">
      <w:pPr>
        <w:pStyle w:val="ListParagraph"/>
        <w:numPr>
          <w:ilvl w:val="0"/>
          <w:numId w:val="35"/>
        </w:numPr>
        <w:spacing w:before="80" w:after="80" w:line="240" w:lineRule="auto"/>
        <w:ind w:right="72" w:hanging="720"/>
        <w:jc w:val="both"/>
        <w:rPr>
          <w:rFonts w:asciiTheme="majorHAnsi" w:eastAsia="Cambria" w:hAnsiTheme="majorHAnsi" w:cs="Cambria"/>
          <w:sz w:val="24"/>
          <w:szCs w:val="24"/>
          <w:lang w:val="id-ID"/>
        </w:rPr>
      </w:pPr>
      <w:r w:rsidRPr="00817689">
        <w:rPr>
          <w:rFonts w:asciiTheme="majorHAnsi" w:eastAsia="Cambria" w:hAnsiTheme="majorHAnsi" w:cs="Cambria"/>
          <w:spacing w:val="-1"/>
          <w:sz w:val="24"/>
          <w:szCs w:val="24"/>
          <w:lang w:val="id-ID"/>
        </w:rPr>
        <w:t>K</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n lai</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z w:val="24"/>
          <w:szCs w:val="24"/>
          <w:lang w:val="id-ID"/>
        </w:rPr>
        <w:t xml:space="preserve">nya </w:t>
      </w:r>
      <w:r w:rsidRPr="00817689">
        <w:rPr>
          <w:rFonts w:asciiTheme="majorHAnsi" w:eastAsia="Cambria" w:hAnsiTheme="majorHAnsi" w:cs="Cambria"/>
          <w:spacing w:val="-1"/>
          <w:sz w:val="24"/>
          <w:szCs w:val="24"/>
          <w:lang w:val="id-ID"/>
        </w:rPr>
        <w:t>y</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z w:val="24"/>
          <w:szCs w:val="24"/>
          <w:lang w:val="id-ID"/>
        </w:rPr>
        <w:t>g</w:t>
      </w:r>
      <w:r w:rsidRPr="00817689">
        <w:rPr>
          <w:rFonts w:asciiTheme="majorHAnsi" w:eastAsia="Cambria" w:hAnsiTheme="majorHAnsi" w:cs="Cambria"/>
          <w:spacing w:val="-1"/>
          <w:sz w:val="24"/>
          <w:szCs w:val="24"/>
          <w:lang w:val="id-ID"/>
        </w:rPr>
        <w:t xml:space="preserve"> d</w:t>
      </w:r>
      <w:r w:rsidRPr="00817689">
        <w:rPr>
          <w:rFonts w:asciiTheme="majorHAnsi" w:eastAsia="Cambria" w:hAnsiTheme="majorHAnsi" w:cs="Cambria"/>
          <w:sz w:val="24"/>
          <w:szCs w:val="24"/>
          <w:lang w:val="id-ID"/>
        </w:rPr>
        <w:t>i</w:t>
      </w:r>
      <w:r w:rsidRPr="00817689">
        <w:rPr>
          <w:rFonts w:asciiTheme="majorHAnsi" w:eastAsia="Cambria" w:hAnsiTheme="majorHAnsi" w:cs="Cambria"/>
          <w:spacing w:val="1"/>
          <w:sz w:val="24"/>
          <w:szCs w:val="24"/>
          <w:lang w:val="id-ID"/>
        </w:rPr>
        <w:t>t</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1"/>
          <w:sz w:val="24"/>
          <w:szCs w:val="24"/>
          <w:lang w:val="id-ID"/>
        </w:rPr>
        <w:t>t</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pacing w:val="-1"/>
          <w:sz w:val="24"/>
          <w:szCs w:val="24"/>
          <w:lang w:val="id-ID"/>
        </w:rPr>
        <w:t>k</w:t>
      </w:r>
      <w:r w:rsidRPr="00817689">
        <w:rPr>
          <w:rFonts w:asciiTheme="majorHAnsi" w:eastAsia="Cambria" w:hAnsiTheme="majorHAnsi" w:cs="Cambria"/>
          <w:sz w:val="24"/>
          <w:szCs w:val="24"/>
          <w:lang w:val="id-ID"/>
        </w:rPr>
        <w:t>an</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z w:val="24"/>
          <w:szCs w:val="24"/>
          <w:lang w:val="id-ID"/>
        </w:rPr>
        <w:t>oleh otoritas berwenang se</w:t>
      </w:r>
      <w:r w:rsidRPr="00817689">
        <w:rPr>
          <w:rFonts w:asciiTheme="majorHAnsi" w:eastAsia="Cambria" w:hAnsiTheme="majorHAnsi" w:cs="Cambria"/>
          <w:spacing w:val="1"/>
          <w:sz w:val="24"/>
          <w:szCs w:val="24"/>
          <w:lang w:val="id-ID"/>
        </w:rPr>
        <w:t>b</w:t>
      </w:r>
      <w:r w:rsidRPr="00817689">
        <w:rPr>
          <w:rFonts w:asciiTheme="majorHAnsi" w:eastAsia="Cambria" w:hAnsiTheme="majorHAnsi" w:cs="Cambria"/>
          <w:sz w:val="24"/>
          <w:szCs w:val="24"/>
          <w:lang w:val="id-ID"/>
        </w:rPr>
        <w:t xml:space="preserve">agai </w:t>
      </w:r>
      <w:r w:rsidRPr="00817689">
        <w:rPr>
          <w:rFonts w:asciiTheme="majorHAnsi" w:eastAsia="Cambria" w:hAnsiTheme="majorHAnsi" w:cs="Cambria"/>
          <w:i/>
          <w:spacing w:val="5"/>
          <w:sz w:val="24"/>
          <w:szCs w:val="24"/>
          <w:lang w:val="id-ID"/>
        </w:rPr>
        <w:t>force majeure</w:t>
      </w:r>
      <w:r w:rsidRPr="00817689">
        <w:rPr>
          <w:rFonts w:asciiTheme="majorHAnsi" w:eastAsia="Cambria" w:hAnsiTheme="majorHAnsi" w:cs="Cambria"/>
          <w:sz w:val="24"/>
          <w:szCs w:val="24"/>
          <w:lang w:val="id-ID"/>
        </w:rPr>
        <w:t>.</w:t>
      </w:r>
    </w:p>
    <w:p w:rsidR="00785E0B" w:rsidRPr="00817689" w:rsidRDefault="0005230D" w:rsidP="0005230D">
      <w:pPr>
        <w:spacing w:before="240" w:after="0" w:line="240" w:lineRule="auto"/>
        <w:jc w:val="center"/>
        <w:rPr>
          <w:rFonts w:asciiTheme="majorHAnsi" w:hAnsiTheme="majorHAnsi"/>
          <w:iCs/>
          <w:sz w:val="24"/>
          <w:szCs w:val="24"/>
          <w:lang w:val="id-ID"/>
        </w:rPr>
      </w:pPr>
      <w:r w:rsidRPr="00817689">
        <w:rPr>
          <w:rFonts w:asciiTheme="majorHAnsi" w:hAnsiTheme="majorHAnsi"/>
          <w:b/>
          <w:bCs/>
          <w:iCs/>
          <w:sz w:val="24"/>
          <w:szCs w:val="24"/>
          <w:lang w:val="id-ID"/>
        </w:rPr>
        <w:t>Pasal 12</w:t>
      </w:r>
    </w:p>
    <w:p w:rsidR="00785E0B" w:rsidRPr="00817689" w:rsidRDefault="00785E0B" w:rsidP="00785E0B">
      <w:pPr>
        <w:spacing w:after="0" w:line="240" w:lineRule="auto"/>
        <w:jc w:val="center"/>
        <w:rPr>
          <w:rFonts w:asciiTheme="majorHAnsi" w:hAnsiTheme="majorHAnsi"/>
          <w:iCs/>
          <w:sz w:val="24"/>
          <w:szCs w:val="24"/>
          <w:lang w:val="id-ID"/>
        </w:rPr>
      </w:pPr>
      <w:r w:rsidRPr="00817689">
        <w:rPr>
          <w:rFonts w:asciiTheme="majorHAnsi" w:hAnsiTheme="majorHAnsi"/>
          <w:b/>
          <w:bCs/>
          <w:iCs/>
          <w:sz w:val="24"/>
          <w:szCs w:val="24"/>
          <w:lang w:val="id-ID"/>
        </w:rPr>
        <w:t>Adendum</w:t>
      </w:r>
    </w:p>
    <w:p w:rsidR="00785E0B" w:rsidRPr="00817689" w:rsidRDefault="00785E0B" w:rsidP="001836D5">
      <w:pPr>
        <w:spacing w:before="80" w:after="80" w:line="240" w:lineRule="auto"/>
        <w:ind w:left="187" w:right="101"/>
        <w:jc w:val="both"/>
        <w:rPr>
          <w:rFonts w:asciiTheme="majorHAnsi" w:hAnsiTheme="majorHAnsi"/>
          <w:iCs/>
          <w:sz w:val="24"/>
          <w:szCs w:val="24"/>
          <w:lang w:val="id-ID"/>
        </w:rPr>
      </w:pPr>
      <w:r w:rsidRPr="00817689">
        <w:rPr>
          <w:rFonts w:asciiTheme="majorHAnsi" w:hAnsiTheme="majorHAnsi"/>
          <w:iCs/>
          <w:sz w:val="24"/>
          <w:szCs w:val="24"/>
          <w:lang w:val="id-ID"/>
        </w:rPr>
        <w:t>Segala perubahan ketentuan dan/atau penambahan ketentuan yang belum diatur dan/atau belum cukup diatur dalam Perjanjian ini akan disepakati lebih lanjut oleh Para Pihak dan hasilnya ak</w:t>
      </w:r>
      <w:r w:rsidR="0005230D" w:rsidRPr="00817689">
        <w:rPr>
          <w:rFonts w:asciiTheme="majorHAnsi" w:hAnsiTheme="majorHAnsi"/>
          <w:iCs/>
          <w:sz w:val="24"/>
          <w:szCs w:val="24"/>
          <w:lang w:val="id-ID"/>
        </w:rPr>
        <w:t>an dituangkan ke dalam suatu ad</w:t>
      </w:r>
      <w:r w:rsidRPr="00817689">
        <w:rPr>
          <w:rFonts w:asciiTheme="majorHAnsi" w:hAnsiTheme="majorHAnsi"/>
          <w:iCs/>
          <w:sz w:val="24"/>
          <w:szCs w:val="24"/>
          <w:lang w:val="id-ID"/>
        </w:rPr>
        <w:t>endum yang ditandatangani oleh Para Pihak yang  merupakan satu kesatuan dan menjadi bagian yang tidak terpisahkan dari Perjanjian ini.</w:t>
      </w:r>
    </w:p>
    <w:p w:rsidR="00785E0B" w:rsidRPr="00817689" w:rsidRDefault="00785E0B" w:rsidP="0005230D">
      <w:pPr>
        <w:spacing w:before="240" w:after="0" w:line="240" w:lineRule="auto"/>
        <w:jc w:val="center"/>
        <w:rPr>
          <w:rFonts w:asciiTheme="majorHAnsi" w:eastAsia="Cambria" w:hAnsiTheme="majorHAnsi" w:cs="Cambria"/>
          <w:sz w:val="24"/>
          <w:szCs w:val="24"/>
          <w:lang w:val="id-ID"/>
        </w:rPr>
      </w:pPr>
      <w:r w:rsidRPr="00817689">
        <w:rPr>
          <w:rFonts w:asciiTheme="majorHAnsi" w:eastAsia="Cambria" w:hAnsiTheme="majorHAnsi" w:cs="Cambria"/>
          <w:b/>
          <w:spacing w:val="-1"/>
          <w:sz w:val="24"/>
          <w:szCs w:val="24"/>
          <w:lang w:val="id-ID"/>
        </w:rPr>
        <w:t>P</w:t>
      </w:r>
      <w:r w:rsidRPr="00817689">
        <w:rPr>
          <w:rFonts w:asciiTheme="majorHAnsi" w:eastAsia="Cambria" w:hAnsiTheme="majorHAnsi" w:cs="Cambria"/>
          <w:b/>
          <w:spacing w:val="1"/>
          <w:sz w:val="24"/>
          <w:szCs w:val="24"/>
          <w:lang w:val="id-ID"/>
        </w:rPr>
        <w:t>a</w:t>
      </w:r>
      <w:r w:rsidRPr="00817689">
        <w:rPr>
          <w:rFonts w:asciiTheme="majorHAnsi" w:eastAsia="Cambria" w:hAnsiTheme="majorHAnsi" w:cs="Cambria"/>
          <w:b/>
          <w:sz w:val="24"/>
          <w:szCs w:val="24"/>
          <w:lang w:val="id-ID"/>
        </w:rPr>
        <w:t>s</w:t>
      </w:r>
      <w:r w:rsidRPr="00817689">
        <w:rPr>
          <w:rFonts w:asciiTheme="majorHAnsi" w:eastAsia="Cambria" w:hAnsiTheme="majorHAnsi" w:cs="Cambria"/>
          <w:b/>
          <w:spacing w:val="1"/>
          <w:sz w:val="24"/>
          <w:szCs w:val="24"/>
          <w:lang w:val="id-ID"/>
        </w:rPr>
        <w:t>a</w:t>
      </w:r>
      <w:r w:rsidRPr="00817689">
        <w:rPr>
          <w:rFonts w:asciiTheme="majorHAnsi" w:eastAsia="Cambria" w:hAnsiTheme="majorHAnsi" w:cs="Cambria"/>
          <w:b/>
          <w:sz w:val="24"/>
          <w:szCs w:val="24"/>
          <w:lang w:val="id-ID"/>
        </w:rPr>
        <w:t>l</w:t>
      </w:r>
      <w:r w:rsidRPr="00817689">
        <w:rPr>
          <w:rFonts w:asciiTheme="majorHAnsi" w:eastAsia="Cambria" w:hAnsiTheme="majorHAnsi" w:cs="Cambria"/>
          <w:b/>
          <w:spacing w:val="1"/>
          <w:sz w:val="24"/>
          <w:szCs w:val="24"/>
          <w:lang w:val="id-ID"/>
        </w:rPr>
        <w:t xml:space="preserve"> </w:t>
      </w:r>
      <w:r w:rsidR="0005230D" w:rsidRPr="00817689">
        <w:rPr>
          <w:rFonts w:asciiTheme="majorHAnsi" w:eastAsia="Cambria" w:hAnsiTheme="majorHAnsi" w:cs="Cambria"/>
          <w:b/>
          <w:spacing w:val="-1"/>
          <w:sz w:val="24"/>
          <w:szCs w:val="24"/>
          <w:lang w:val="id-ID"/>
        </w:rPr>
        <w:t>13</w:t>
      </w:r>
    </w:p>
    <w:p w:rsidR="00785E0B" w:rsidRPr="00817689" w:rsidRDefault="00785E0B" w:rsidP="00785E0B">
      <w:pPr>
        <w:spacing w:after="0" w:line="240" w:lineRule="auto"/>
        <w:jc w:val="center"/>
        <w:rPr>
          <w:rFonts w:asciiTheme="majorHAnsi" w:eastAsia="Cambria" w:hAnsiTheme="majorHAnsi" w:cs="Cambria"/>
          <w:sz w:val="24"/>
          <w:szCs w:val="24"/>
          <w:lang w:val="id-ID"/>
        </w:rPr>
      </w:pPr>
      <w:r w:rsidRPr="00817689">
        <w:rPr>
          <w:rFonts w:asciiTheme="majorHAnsi" w:eastAsia="Cambria" w:hAnsiTheme="majorHAnsi" w:cs="Cambria"/>
          <w:b/>
          <w:spacing w:val="-1"/>
          <w:sz w:val="24"/>
          <w:szCs w:val="24"/>
          <w:lang w:val="id-ID"/>
        </w:rPr>
        <w:t>P</w:t>
      </w:r>
      <w:r w:rsidRPr="00817689">
        <w:rPr>
          <w:rFonts w:asciiTheme="majorHAnsi" w:eastAsia="Cambria" w:hAnsiTheme="majorHAnsi" w:cs="Cambria"/>
          <w:b/>
          <w:sz w:val="24"/>
          <w:szCs w:val="24"/>
          <w:lang w:val="id-ID"/>
        </w:rPr>
        <w:t>e</w:t>
      </w:r>
      <w:r w:rsidRPr="00817689">
        <w:rPr>
          <w:rFonts w:asciiTheme="majorHAnsi" w:eastAsia="Cambria" w:hAnsiTheme="majorHAnsi" w:cs="Cambria"/>
          <w:b/>
          <w:spacing w:val="-1"/>
          <w:sz w:val="24"/>
          <w:szCs w:val="24"/>
          <w:lang w:val="id-ID"/>
        </w:rPr>
        <w:t>n</w:t>
      </w:r>
      <w:r w:rsidRPr="00817689">
        <w:rPr>
          <w:rFonts w:asciiTheme="majorHAnsi" w:eastAsia="Cambria" w:hAnsiTheme="majorHAnsi" w:cs="Cambria"/>
          <w:b/>
          <w:sz w:val="24"/>
          <w:szCs w:val="24"/>
          <w:lang w:val="id-ID"/>
        </w:rPr>
        <w:t>yeles</w:t>
      </w:r>
      <w:r w:rsidRPr="00817689">
        <w:rPr>
          <w:rFonts w:asciiTheme="majorHAnsi" w:eastAsia="Cambria" w:hAnsiTheme="majorHAnsi" w:cs="Cambria"/>
          <w:b/>
          <w:spacing w:val="1"/>
          <w:sz w:val="24"/>
          <w:szCs w:val="24"/>
          <w:lang w:val="id-ID"/>
        </w:rPr>
        <w:t>a</w:t>
      </w:r>
      <w:r w:rsidRPr="00817689">
        <w:rPr>
          <w:rFonts w:asciiTheme="majorHAnsi" w:eastAsia="Cambria" w:hAnsiTheme="majorHAnsi" w:cs="Cambria"/>
          <w:b/>
          <w:spacing w:val="-1"/>
          <w:sz w:val="24"/>
          <w:szCs w:val="24"/>
          <w:lang w:val="id-ID"/>
        </w:rPr>
        <w:t>i</w:t>
      </w:r>
      <w:r w:rsidRPr="00817689">
        <w:rPr>
          <w:rFonts w:asciiTheme="majorHAnsi" w:eastAsia="Cambria" w:hAnsiTheme="majorHAnsi" w:cs="Cambria"/>
          <w:b/>
          <w:spacing w:val="1"/>
          <w:sz w:val="24"/>
          <w:szCs w:val="24"/>
          <w:lang w:val="id-ID"/>
        </w:rPr>
        <w:t>a</w:t>
      </w:r>
      <w:r w:rsidRPr="00817689">
        <w:rPr>
          <w:rFonts w:asciiTheme="majorHAnsi" w:eastAsia="Cambria" w:hAnsiTheme="majorHAnsi" w:cs="Cambria"/>
          <w:b/>
          <w:sz w:val="24"/>
          <w:szCs w:val="24"/>
          <w:lang w:val="id-ID"/>
        </w:rPr>
        <w:t>n</w:t>
      </w:r>
      <w:r w:rsidRPr="00817689">
        <w:rPr>
          <w:rFonts w:asciiTheme="majorHAnsi" w:eastAsia="Cambria" w:hAnsiTheme="majorHAnsi" w:cs="Cambria"/>
          <w:b/>
          <w:spacing w:val="-1"/>
          <w:sz w:val="24"/>
          <w:szCs w:val="24"/>
          <w:lang w:val="id-ID"/>
        </w:rPr>
        <w:t xml:space="preserve"> P</w:t>
      </w:r>
      <w:r w:rsidRPr="00817689">
        <w:rPr>
          <w:rFonts w:asciiTheme="majorHAnsi" w:eastAsia="Cambria" w:hAnsiTheme="majorHAnsi" w:cs="Cambria"/>
          <w:b/>
          <w:sz w:val="24"/>
          <w:szCs w:val="24"/>
          <w:lang w:val="id-ID"/>
        </w:rPr>
        <w:t>ersel</w:t>
      </w:r>
      <w:r w:rsidRPr="00817689">
        <w:rPr>
          <w:rFonts w:asciiTheme="majorHAnsi" w:eastAsia="Cambria" w:hAnsiTheme="majorHAnsi" w:cs="Cambria"/>
          <w:b/>
          <w:spacing w:val="-1"/>
          <w:sz w:val="24"/>
          <w:szCs w:val="24"/>
          <w:lang w:val="id-ID"/>
        </w:rPr>
        <w:t>i</w:t>
      </w:r>
      <w:r w:rsidRPr="00817689">
        <w:rPr>
          <w:rFonts w:asciiTheme="majorHAnsi" w:eastAsia="Cambria" w:hAnsiTheme="majorHAnsi" w:cs="Cambria"/>
          <w:b/>
          <w:spacing w:val="2"/>
          <w:sz w:val="24"/>
          <w:szCs w:val="24"/>
          <w:lang w:val="id-ID"/>
        </w:rPr>
        <w:t>s</w:t>
      </w:r>
      <w:r w:rsidRPr="00817689">
        <w:rPr>
          <w:rFonts w:asciiTheme="majorHAnsi" w:eastAsia="Cambria" w:hAnsiTheme="majorHAnsi" w:cs="Cambria"/>
          <w:b/>
          <w:spacing w:val="-1"/>
          <w:sz w:val="24"/>
          <w:szCs w:val="24"/>
          <w:lang w:val="id-ID"/>
        </w:rPr>
        <w:t>i</w:t>
      </w:r>
      <w:r w:rsidRPr="00817689">
        <w:rPr>
          <w:rFonts w:asciiTheme="majorHAnsi" w:eastAsia="Cambria" w:hAnsiTheme="majorHAnsi" w:cs="Cambria"/>
          <w:b/>
          <w:sz w:val="24"/>
          <w:szCs w:val="24"/>
          <w:lang w:val="id-ID"/>
        </w:rPr>
        <w:t>h</w:t>
      </w:r>
      <w:r w:rsidRPr="00817689">
        <w:rPr>
          <w:rFonts w:asciiTheme="majorHAnsi" w:eastAsia="Cambria" w:hAnsiTheme="majorHAnsi" w:cs="Cambria"/>
          <w:b/>
          <w:spacing w:val="2"/>
          <w:sz w:val="24"/>
          <w:szCs w:val="24"/>
          <w:lang w:val="id-ID"/>
        </w:rPr>
        <w:t>a</w:t>
      </w:r>
      <w:r w:rsidRPr="00817689">
        <w:rPr>
          <w:rFonts w:asciiTheme="majorHAnsi" w:eastAsia="Cambria" w:hAnsiTheme="majorHAnsi" w:cs="Cambria"/>
          <w:b/>
          <w:sz w:val="24"/>
          <w:szCs w:val="24"/>
          <w:lang w:val="id-ID"/>
        </w:rPr>
        <w:t>n</w:t>
      </w:r>
    </w:p>
    <w:p w:rsidR="00785E0B" w:rsidRPr="00817689" w:rsidRDefault="00785E0B" w:rsidP="001836D5">
      <w:pPr>
        <w:pStyle w:val="ListParagraph"/>
        <w:numPr>
          <w:ilvl w:val="0"/>
          <w:numId w:val="36"/>
        </w:numPr>
        <w:tabs>
          <w:tab w:val="left" w:pos="720"/>
        </w:tabs>
        <w:spacing w:before="80" w:after="80" w:line="240" w:lineRule="auto"/>
        <w:ind w:right="73"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 xml:space="preserve">Dalam   </w:t>
      </w:r>
      <w:r w:rsidRPr="00817689">
        <w:rPr>
          <w:rFonts w:asciiTheme="majorHAnsi" w:eastAsia="Cambria" w:hAnsiTheme="majorHAnsi" w:cs="Cambria"/>
          <w:spacing w:val="26"/>
          <w:sz w:val="24"/>
          <w:szCs w:val="24"/>
          <w:lang w:val="id-ID"/>
        </w:rPr>
        <w:t xml:space="preserve"> </w:t>
      </w:r>
      <w:r w:rsidRPr="00817689">
        <w:rPr>
          <w:rFonts w:asciiTheme="majorHAnsi" w:eastAsia="Cambria" w:hAnsiTheme="majorHAnsi" w:cs="Cambria"/>
          <w:sz w:val="24"/>
          <w:szCs w:val="24"/>
          <w:lang w:val="id-ID"/>
        </w:rPr>
        <w:t xml:space="preserve">hal   </w:t>
      </w:r>
      <w:r w:rsidRPr="00817689">
        <w:rPr>
          <w:rFonts w:asciiTheme="majorHAnsi" w:eastAsia="Cambria" w:hAnsiTheme="majorHAnsi" w:cs="Cambria"/>
          <w:spacing w:val="27"/>
          <w:sz w:val="24"/>
          <w:szCs w:val="24"/>
          <w:lang w:val="id-ID"/>
        </w:rPr>
        <w:t xml:space="preserve"> </w:t>
      </w:r>
      <w:r w:rsidRPr="00817689">
        <w:rPr>
          <w:rFonts w:asciiTheme="majorHAnsi" w:eastAsia="Cambria" w:hAnsiTheme="majorHAnsi" w:cs="Cambria"/>
          <w:sz w:val="24"/>
          <w:szCs w:val="24"/>
          <w:lang w:val="id-ID"/>
        </w:rPr>
        <w:t>t</w:t>
      </w:r>
      <w:r w:rsidRPr="00817689">
        <w:rPr>
          <w:rFonts w:asciiTheme="majorHAnsi" w:eastAsia="Cambria" w:hAnsiTheme="majorHAnsi" w:cs="Cambria"/>
          <w:spacing w:val="1"/>
          <w:sz w:val="24"/>
          <w:szCs w:val="24"/>
          <w:lang w:val="id-ID"/>
        </w:rPr>
        <w:t>e</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pacing w:val="1"/>
          <w:sz w:val="24"/>
          <w:szCs w:val="24"/>
          <w:lang w:val="id-ID"/>
        </w:rPr>
        <w:t>j</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 xml:space="preserve">i   </w:t>
      </w:r>
      <w:r w:rsidRPr="00817689">
        <w:rPr>
          <w:rFonts w:asciiTheme="majorHAnsi" w:eastAsia="Cambria" w:hAnsiTheme="majorHAnsi" w:cs="Cambria"/>
          <w:spacing w:val="29"/>
          <w:sz w:val="24"/>
          <w:szCs w:val="24"/>
          <w:lang w:val="id-ID"/>
        </w:rPr>
        <w:t xml:space="preserve">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erselis</w:t>
      </w:r>
      <w:r w:rsidRPr="00817689">
        <w:rPr>
          <w:rFonts w:asciiTheme="majorHAnsi" w:eastAsia="Cambria" w:hAnsiTheme="majorHAnsi" w:cs="Cambria"/>
          <w:spacing w:val="1"/>
          <w:sz w:val="24"/>
          <w:szCs w:val="24"/>
          <w:lang w:val="id-ID"/>
        </w:rPr>
        <w:t>i</w:t>
      </w:r>
      <w:r w:rsidRPr="00817689">
        <w:rPr>
          <w:rFonts w:asciiTheme="majorHAnsi" w:eastAsia="Cambria" w:hAnsiTheme="majorHAnsi" w:cs="Cambria"/>
          <w:sz w:val="24"/>
          <w:szCs w:val="24"/>
          <w:lang w:val="id-ID"/>
        </w:rPr>
        <w:t xml:space="preserve">han   </w:t>
      </w:r>
      <w:r w:rsidRPr="00817689">
        <w:rPr>
          <w:rFonts w:asciiTheme="majorHAnsi" w:eastAsia="Cambria" w:hAnsiTheme="majorHAnsi" w:cs="Cambria"/>
          <w:spacing w:val="27"/>
          <w:sz w:val="24"/>
          <w:szCs w:val="24"/>
          <w:lang w:val="id-ID"/>
        </w:rPr>
        <w:t xml:space="preserve"> </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i</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n</w:t>
      </w:r>
      <w:r w:rsidRPr="00817689">
        <w:rPr>
          <w:rFonts w:asciiTheme="majorHAnsi" w:eastAsia="Cambria" w:hAnsiTheme="majorHAnsi" w:cs="Cambria"/>
          <w:spacing w:val="1"/>
          <w:sz w:val="24"/>
          <w:szCs w:val="24"/>
          <w:lang w:val="id-ID"/>
        </w:rPr>
        <w:t>t</w:t>
      </w:r>
      <w:r w:rsidRPr="00817689">
        <w:rPr>
          <w:rFonts w:asciiTheme="majorHAnsi" w:eastAsia="Cambria" w:hAnsiTheme="majorHAnsi" w:cs="Cambria"/>
          <w:sz w:val="24"/>
          <w:szCs w:val="24"/>
          <w:lang w:val="id-ID"/>
        </w:rPr>
        <w:t xml:space="preserve">ara   </w:t>
      </w:r>
      <w:r w:rsidRPr="00817689">
        <w:rPr>
          <w:rFonts w:asciiTheme="majorHAnsi" w:eastAsia="Cambria" w:hAnsiTheme="majorHAnsi" w:cs="Cambria"/>
          <w:spacing w:val="26"/>
          <w:sz w:val="24"/>
          <w:szCs w:val="24"/>
          <w:lang w:val="id-ID"/>
        </w:rPr>
        <w:t xml:space="preserve">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 xml:space="preserve">ara   </w:t>
      </w:r>
      <w:r w:rsidRPr="00817689">
        <w:rPr>
          <w:rFonts w:asciiTheme="majorHAnsi" w:eastAsia="Cambria" w:hAnsiTheme="majorHAnsi" w:cs="Cambria"/>
          <w:spacing w:val="26"/>
          <w:sz w:val="24"/>
          <w:szCs w:val="24"/>
          <w:lang w:val="id-ID"/>
        </w:rPr>
        <w:t xml:space="preserve"> </w:t>
      </w:r>
      <w:r w:rsidRPr="00817689">
        <w:rPr>
          <w:rFonts w:asciiTheme="majorHAnsi" w:eastAsia="Cambria" w:hAnsiTheme="majorHAnsi" w:cs="Cambria"/>
          <w:sz w:val="24"/>
          <w:szCs w:val="24"/>
          <w:lang w:val="id-ID"/>
        </w:rPr>
        <w:t>P</w:t>
      </w:r>
      <w:r w:rsidRPr="00817689">
        <w:rPr>
          <w:rFonts w:asciiTheme="majorHAnsi" w:eastAsia="Cambria" w:hAnsiTheme="majorHAnsi" w:cs="Cambria"/>
          <w:spacing w:val="1"/>
          <w:sz w:val="24"/>
          <w:szCs w:val="24"/>
          <w:lang w:val="id-ID"/>
        </w:rPr>
        <w:t>i</w:t>
      </w:r>
      <w:r w:rsidRPr="00817689">
        <w:rPr>
          <w:rFonts w:asciiTheme="majorHAnsi" w:eastAsia="Cambria" w:hAnsiTheme="majorHAnsi" w:cs="Cambria"/>
          <w:sz w:val="24"/>
          <w:szCs w:val="24"/>
          <w:lang w:val="id-ID"/>
        </w:rPr>
        <w:t xml:space="preserve">hak   </w:t>
      </w:r>
      <w:r w:rsidRPr="00817689">
        <w:rPr>
          <w:rFonts w:asciiTheme="majorHAnsi" w:eastAsia="Cambria" w:hAnsiTheme="majorHAnsi" w:cs="Cambria"/>
          <w:spacing w:val="27"/>
          <w:sz w:val="24"/>
          <w:szCs w:val="24"/>
          <w:lang w:val="id-ID"/>
        </w:rPr>
        <w:t xml:space="preserve"> </w:t>
      </w:r>
      <w:r w:rsidRPr="00817689">
        <w:rPr>
          <w:rFonts w:asciiTheme="majorHAnsi" w:eastAsia="Cambria" w:hAnsiTheme="majorHAnsi" w:cs="Cambria"/>
          <w:sz w:val="24"/>
          <w:szCs w:val="24"/>
          <w:lang w:val="id-ID"/>
        </w:rPr>
        <w:t>se</w:t>
      </w:r>
      <w:r w:rsidRPr="00817689">
        <w:rPr>
          <w:rFonts w:asciiTheme="majorHAnsi" w:eastAsia="Cambria" w:hAnsiTheme="majorHAnsi" w:cs="Cambria"/>
          <w:spacing w:val="1"/>
          <w:sz w:val="24"/>
          <w:szCs w:val="24"/>
          <w:lang w:val="id-ID"/>
        </w:rPr>
        <w:t>b</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2"/>
          <w:sz w:val="24"/>
          <w:szCs w:val="24"/>
          <w:lang w:val="id-ID"/>
        </w:rPr>
        <w:t>g</w:t>
      </w:r>
      <w:r w:rsidRPr="00817689">
        <w:rPr>
          <w:rFonts w:asciiTheme="majorHAnsi" w:eastAsia="Cambria" w:hAnsiTheme="majorHAnsi" w:cs="Cambria"/>
          <w:sz w:val="24"/>
          <w:szCs w:val="24"/>
          <w:lang w:val="id-ID"/>
        </w:rPr>
        <w:t xml:space="preserve">ai   </w:t>
      </w:r>
      <w:r w:rsidRPr="00817689">
        <w:rPr>
          <w:rFonts w:asciiTheme="majorHAnsi" w:eastAsia="Cambria" w:hAnsiTheme="majorHAnsi" w:cs="Cambria"/>
          <w:spacing w:val="27"/>
          <w:sz w:val="24"/>
          <w:szCs w:val="24"/>
          <w:lang w:val="id-ID"/>
        </w:rPr>
        <w:t xml:space="preserve"> </w:t>
      </w:r>
      <w:r w:rsidRPr="00817689">
        <w:rPr>
          <w:rFonts w:asciiTheme="majorHAnsi" w:eastAsia="Cambria" w:hAnsiTheme="majorHAnsi" w:cs="Cambria"/>
          <w:sz w:val="24"/>
          <w:szCs w:val="24"/>
          <w:lang w:val="id-ID"/>
        </w:rPr>
        <w:t xml:space="preserve">akibat   </w:t>
      </w:r>
      <w:r w:rsidRPr="00817689">
        <w:rPr>
          <w:rFonts w:asciiTheme="majorHAnsi" w:eastAsia="Cambria" w:hAnsiTheme="majorHAnsi" w:cs="Cambria"/>
          <w:spacing w:val="27"/>
          <w:sz w:val="24"/>
          <w:szCs w:val="24"/>
          <w:lang w:val="id-ID"/>
        </w:rPr>
        <w:t xml:space="preserve"> </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 xml:space="preserve">ari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ela</w:t>
      </w:r>
      <w:r w:rsidRPr="00817689">
        <w:rPr>
          <w:rFonts w:asciiTheme="majorHAnsi" w:eastAsia="Cambria" w:hAnsiTheme="majorHAnsi" w:cs="Cambria"/>
          <w:spacing w:val="-1"/>
          <w:sz w:val="24"/>
          <w:szCs w:val="24"/>
          <w:lang w:val="id-ID"/>
        </w:rPr>
        <w:t>k</w:t>
      </w:r>
      <w:r w:rsidRPr="00817689">
        <w:rPr>
          <w:rFonts w:asciiTheme="majorHAnsi" w:eastAsia="Cambria" w:hAnsiTheme="majorHAnsi" w:cs="Cambria"/>
          <w:sz w:val="24"/>
          <w:szCs w:val="24"/>
          <w:lang w:val="id-ID"/>
        </w:rPr>
        <w:t>sa</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n</w:t>
      </w:r>
      <w:r w:rsidRPr="00817689">
        <w:rPr>
          <w:rFonts w:asciiTheme="majorHAnsi" w:eastAsia="Cambria" w:hAnsiTheme="majorHAnsi" w:cs="Cambria"/>
          <w:spacing w:val="2"/>
          <w:sz w:val="24"/>
          <w:szCs w:val="24"/>
          <w:lang w:val="id-ID"/>
        </w:rPr>
        <w:t xml:space="preserve"> </w:t>
      </w:r>
      <w:r w:rsidRPr="00817689">
        <w:rPr>
          <w:rFonts w:asciiTheme="majorHAnsi" w:eastAsia="Cambria" w:hAnsiTheme="majorHAnsi" w:cs="Cambria"/>
          <w:sz w:val="24"/>
          <w:szCs w:val="24"/>
          <w:lang w:val="id-ID"/>
        </w:rPr>
        <w:t>P</w:t>
      </w:r>
      <w:r w:rsidRPr="00817689">
        <w:rPr>
          <w:rFonts w:asciiTheme="majorHAnsi" w:eastAsia="Cambria" w:hAnsiTheme="majorHAnsi" w:cs="Cambria"/>
          <w:spacing w:val="1"/>
          <w:sz w:val="24"/>
          <w:szCs w:val="24"/>
          <w:lang w:val="id-ID"/>
        </w:rPr>
        <w:t>e</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pacing w:val="1"/>
          <w:sz w:val="24"/>
          <w:szCs w:val="24"/>
          <w:lang w:val="id-ID"/>
        </w:rPr>
        <w:t>j</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pacing w:val="-1"/>
          <w:sz w:val="24"/>
          <w:szCs w:val="24"/>
          <w:lang w:val="id-ID"/>
        </w:rPr>
        <w:t>j</w:t>
      </w:r>
      <w:r w:rsidRPr="00817689">
        <w:rPr>
          <w:rFonts w:asciiTheme="majorHAnsi" w:eastAsia="Cambria" w:hAnsiTheme="majorHAnsi" w:cs="Cambria"/>
          <w:spacing w:val="-2"/>
          <w:sz w:val="24"/>
          <w:szCs w:val="24"/>
          <w:lang w:val="id-ID"/>
        </w:rPr>
        <w:t>i</w:t>
      </w:r>
      <w:r w:rsidRPr="00817689">
        <w:rPr>
          <w:rFonts w:asciiTheme="majorHAnsi" w:eastAsia="Cambria" w:hAnsiTheme="majorHAnsi" w:cs="Cambria"/>
          <w:sz w:val="24"/>
          <w:szCs w:val="24"/>
          <w:lang w:val="id-ID"/>
        </w:rPr>
        <w:t>an</w:t>
      </w:r>
      <w:r w:rsidRPr="00817689">
        <w:rPr>
          <w:rFonts w:asciiTheme="majorHAnsi" w:eastAsia="Cambria" w:hAnsiTheme="majorHAnsi" w:cs="Cambria"/>
          <w:spacing w:val="3"/>
          <w:sz w:val="24"/>
          <w:szCs w:val="24"/>
          <w:lang w:val="id-ID"/>
        </w:rPr>
        <w:t xml:space="preserve"> </w:t>
      </w:r>
      <w:r w:rsidRPr="00817689">
        <w:rPr>
          <w:rFonts w:asciiTheme="majorHAnsi" w:eastAsia="Cambria" w:hAnsiTheme="majorHAnsi" w:cs="Cambria"/>
          <w:sz w:val="24"/>
          <w:szCs w:val="24"/>
          <w:lang w:val="id-ID"/>
        </w:rPr>
        <w:t>i</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pacing w:val="-2"/>
          <w:sz w:val="24"/>
          <w:szCs w:val="24"/>
          <w:lang w:val="id-ID"/>
        </w:rPr>
        <w:t>i</w:t>
      </w:r>
      <w:r w:rsidRPr="00817689">
        <w:rPr>
          <w:rFonts w:asciiTheme="majorHAnsi" w:eastAsia="Cambria" w:hAnsiTheme="majorHAnsi" w:cs="Cambria"/>
          <w:sz w:val="24"/>
          <w:szCs w:val="24"/>
          <w:lang w:val="id-ID"/>
        </w:rPr>
        <w:t>,</w:t>
      </w:r>
      <w:r w:rsidRPr="00817689">
        <w:rPr>
          <w:rFonts w:asciiTheme="majorHAnsi" w:eastAsia="Cambria" w:hAnsiTheme="majorHAnsi" w:cs="Cambria"/>
          <w:spacing w:val="5"/>
          <w:sz w:val="24"/>
          <w:szCs w:val="24"/>
          <w:lang w:val="id-ID"/>
        </w:rPr>
        <w:t xml:space="preserve">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 xml:space="preserve">ara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ihak</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pacing w:val="-1"/>
          <w:sz w:val="24"/>
          <w:szCs w:val="24"/>
          <w:lang w:val="id-ID"/>
        </w:rPr>
        <w:t>g</w:t>
      </w:r>
      <w:r w:rsidRPr="00817689">
        <w:rPr>
          <w:rFonts w:asciiTheme="majorHAnsi" w:eastAsia="Cambria" w:hAnsiTheme="majorHAnsi" w:cs="Cambria"/>
          <w:sz w:val="24"/>
          <w:szCs w:val="24"/>
          <w:lang w:val="id-ID"/>
        </w:rPr>
        <w:t>an</w:t>
      </w:r>
      <w:r w:rsidRPr="00817689">
        <w:rPr>
          <w:rFonts w:asciiTheme="majorHAnsi" w:eastAsia="Cambria" w:hAnsiTheme="majorHAnsi" w:cs="Cambria"/>
          <w:spacing w:val="3"/>
          <w:sz w:val="24"/>
          <w:szCs w:val="24"/>
          <w:lang w:val="id-ID"/>
        </w:rPr>
        <w:t xml:space="preserve"> </w:t>
      </w:r>
      <w:r w:rsidRPr="00817689">
        <w:rPr>
          <w:rFonts w:asciiTheme="majorHAnsi" w:eastAsia="Cambria" w:hAnsiTheme="majorHAnsi" w:cs="Cambria"/>
          <w:sz w:val="24"/>
          <w:szCs w:val="24"/>
          <w:lang w:val="id-ID"/>
        </w:rPr>
        <w:t>i</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z w:val="24"/>
          <w:szCs w:val="24"/>
          <w:lang w:val="id-ID"/>
        </w:rPr>
        <w:t>i</w:t>
      </w:r>
      <w:r w:rsidRPr="00817689">
        <w:rPr>
          <w:rFonts w:asciiTheme="majorHAnsi" w:eastAsia="Cambria" w:hAnsiTheme="majorHAnsi" w:cs="Cambria"/>
          <w:spacing w:val="3"/>
          <w:sz w:val="24"/>
          <w:szCs w:val="24"/>
          <w:lang w:val="id-ID"/>
        </w:rPr>
        <w:t xml:space="preserve"> </w:t>
      </w:r>
      <w:r w:rsidRPr="00817689">
        <w:rPr>
          <w:rFonts w:asciiTheme="majorHAnsi" w:eastAsia="Cambria" w:hAnsiTheme="majorHAnsi" w:cs="Cambria"/>
          <w:sz w:val="24"/>
          <w:szCs w:val="24"/>
          <w:lang w:val="id-ID"/>
        </w:rPr>
        <w:t>se</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akat</w:t>
      </w:r>
      <w:r w:rsidRPr="00817689">
        <w:rPr>
          <w:rFonts w:asciiTheme="majorHAnsi" w:eastAsia="Cambria" w:hAnsiTheme="majorHAnsi" w:cs="Cambria"/>
          <w:spacing w:val="2"/>
          <w:sz w:val="24"/>
          <w:szCs w:val="24"/>
          <w:lang w:val="id-ID"/>
        </w:rPr>
        <w:t xml:space="preserve"> </w:t>
      </w:r>
      <w:r w:rsidRPr="00817689">
        <w:rPr>
          <w:rFonts w:asciiTheme="majorHAnsi" w:eastAsia="Cambria" w:hAnsiTheme="majorHAnsi" w:cs="Cambria"/>
          <w:sz w:val="24"/>
          <w:szCs w:val="24"/>
          <w:lang w:val="id-ID"/>
        </w:rPr>
        <w:t>untuk menyeles</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ikan</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pacing w:val="-1"/>
          <w:sz w:val="24"/>
          <w:szCs w:val="24"/>
          <w:lang w:val="id-ID"/>
        </w:rPr>
        <w:t>y</w:t>
      </w:r>
      <w:r w:rsidRPr="00817689">
        <w:rPr>
          <w:rFonts w:asciiTheme="majorHAnsi" w:eastAsia="Cambria" w:hAnsiTheme="majorHAnsi" w:cs="Cambria"/>
          <w:sz w:val="24"/>
          <w:szCs w:val="24"/>
          <w:lang w:val="id-ID"/>
        </w:rPr>
        <w:t>a s</w:t>
      </w:r>
      <w:r w:rsidRPr="00817689">
        <w:rPr>
          <w:rFonts w:asciiTheme="majorHAnsi" w:eastAsia="Cambria" w:hAnsiTheme="majorHAnsi" w:cs="Cambria"/>
          <w:spacing w:val="1"/>
          <w:sz w:val="24"/>
          <w:szCs w:val="24"/>
          <w:lang w:val="id-ID"/>
        </w:rPr>
        <w:t>e</w:t>
      </w:r>
      <w:r w:rsidRPr="00817689">
        <w:rPr>
          <w:rFonts w:asciiTheme="majorHAnsi" w:eastAsia="Cambria" w:hAnsiTheme="majorHAnsi" w:cs="Cambria"/>
          <w:sz w:val="24"/>
          <w:szCs w:val="24"/>
          <w:lang w:val="id-ID"/>
        </w:rPr>
        <w:t>c</w:t>
      </w:r>
      <w:r w:rsidRPr="00817689">
        <w:rPr>
          <w:rFonts w:asciiTheme="majorHAnsi" w:eastAsia="Cambria" w:hAnsiTheme="majorHAnsi" w:cs="Cambria"/>
          <w:spacing w:val="-2"/>
          <w:sz w:val="24"/>
          <w:szCs w:val="24"/>
          <w:lang w:val="id-ID"/>
        </w:rPr>
        <w:t>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a mus</w:t>
      </w:r>
      <w:r w:rsidRPr="00817689">
        <w:rPr>
          <w:rFonts w:asciiTheme="majorHAnsi" w:eastAsia="Cambria" w:hAnsiTheme="majorHAnsi" w:cs="Cambria"/>
          <w:spacing w:val="-1"/>
          <w:sz w:val="24"/>
          <w:szCs w:val="24"/>
          <w:lang w:val="id-ID"/>
        </w:rPr>
        <w:t>y</w:t>
      </w:r>
      <w:r w:rsidRPr="00817689">
        <w:rPr>
          <w:rFonts w:asciiTheme="majorHAnsi" w:eastAsia="Cambria" w:hAnsiTheme="majorHAnsi" w:cs="Cambria"/>
          <w:sz w:val="24"/>
          <w:szCs w:val="24"/>
          <w:lang w:val="id-ID"/>
        </w:rPr>
        <w:t>awa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pacing w:val="3"/>
          <w:sz w:val="24"/>
          <w:szCs w:val="24"/>
          <w:lang w:val="id-ID"/>
        </w:rPr>
        <w:t>a</w:t>
      </w:r>
      <w:r w:rsidRPr="00817689">
        <w:rPr>
          <w:rFonts w:asciiTheme="majorHAnsi" w:eastAsia="Cambria" w:hAnsiTheme="majorHAnsi" w:cs="Cambria"/>
          <w:sz w:val="24"/>
          <w:szCs w:val="24"/>
          <w:lang w:val="id-ID"/>
        </w:rPr>
        <w:t>h</w:t>
      </w:r>
      <w:r w:rsidRPr="00817689">
        <w:rPr>
          <w:rFonts w:asciiTheme="majorHAnsi" w:eastAsia="Cambria" w:hAnsiTheme="majorHAnsi" w:cs="Cambria"/>
          <w:spacing w:val="2"/>
          <w:sz w:val="24"/>
          <w:szCs w:val="24"/>
          <w:lang w:val="id-ID"/>
        </w:rPr>
        <w:t xml:space="preserve"> </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an</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pacing w:val="-1"/>
          <w:sz w:val="24"/>
          <w:szCs w:val="24"/>
          <w:lang w:val="id-ID"/>
        </w:rPr>
        <w:t>k</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2"/>
          <w:sz w:val="24"/>
          <w:szCs w:val="24"/>
          <w:lang w:val="id-ID"/>
        </w:rPr>
        <w:t>k</w:t>
      </w:r>
      <w:r w:rsidRPr="00817689">
        <w:rPr>
          <w:rFonts w:asciiTheme="majorHAnsi" w:eastAsia="Cambria" w:hAnsiTheme="majorHAnsi" w:cs="Cambria"/>
          <w:sz w:val="24"/>
          <w:szCs w:val="24"/>
          <w:lang w:val="id-ID"/>
        </w:rPr>
        <w:t>elua</w:t>
      </w:r>
      <w:r w:rsidRPr="00817689">
        <w:rPr>
          <w:rFonts w:asciiTheme="majorHAnsi" w:eastAsia="Cambria" w:hAnsiTheme="majorHAnsi" w:cs="Cambria"/>
          <w:spacing w:val="-1"/>
          <w:sz w:val="24"/>
          <w:szCs w:val="24"/>
          <w:lang w:val="id-ID"/>
        </w:rPr>
        <w:t>rg</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an</w:t>
      </w:r>
      <w:r w:rsidRPr="00817689">
        <w:rPr>
          <w:rFonts w:asciiTheme="majorHAnsi" w:eastAsia="Cambria" w:hAnsiTheme="majorHAnsi" w:cs="Cambria"/>
          <w:sz w:val="24"/>
          <w:szCs w:val="24"/>
          <w:lang w:val="id-ID"/>
        </w:rPr>
        <w:t>.</w:t>
      </w:r>
    </w:p>
    <w:p w:rsidR="00785E0B" w:rsidRPr="00817689" w:rsidRDefault="00785E0B" w:rsidP="001836D5">
      <w:pPr>
        <w:pStyle w:val="ListParagraph"/>
        <w:numPr>
          <w:ilvl w:val="0"/>
          <w:numId w:val="36"/>
        </w:numPr>
        <w:tabs>
          <w:tab w:val="left" w:pos="720"/>
        </w:tabs>
        <w:spacing w:before="80" w:after="80" w:line="240" w:lineRule="auto"/>
        <w:ind w:right="72" w:hanging="720"/>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 xml:space="preserve">Dalam </w:t>
      </w:r>
      <w:r w:rsidRPr="00817689">
        <w:rPr>
          <w:rFonts w:asciiTheme="majorHAnsi" w:eastAsia="Cambria" w:hAnsiTheme="majorHAnsi" w:cs="Cambria"/>
          <w:spacing w:val="9"/>
          <w:sz w:val="24"/>
          <w:szCs w:val="24"/>
          <w:lang w:val="id-ID"/>
        </w:rPr>
        <w:t xml:space="preserve"> </w:t>
      </w:r>
      <w:r w:rsidRPr="00817689">
        <w:rPr>
          <w:rFonts w:asciiTheme="majorHAnsi" w:eastAsia="Cambria" w:hAnsiTheme="majorHAnsi" w:cs="Cambria"/>
          <w:sz w:val="24"/>
          <w:szCs w:val="24"/>
          <w:lang w:val="id-ID"/>
        </w:rPr>
        <w:t xml:space="preserve">hal </w:t>
      </w:r>
      <w:r w:rsidRPr="00817689">
        <w:rPr>
          <w:rFonts w:asciiTheme="majorHAnsi" w:eastAsia="Cambria" w:hAnsiTheme="majorHAnsi" w:cs="Cambria"/>
          <w:spacing w:val="9"/>
          <w:sz w:val="24"/>
          <w:szCs w:val="24"/>
          <w:lang w:val="id-ID"/>
        </w:rPr>
        <w:t xml:space="preserve">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pacing w:val="-1"/>
          <w:sz w:val="24"/>
          <w:szCs w:val="24"/>
          <w:lang w:val="id-ID"/>
        </w:rPr>
        <w:t>y</w:t>
      </w:r>
      <w:r w:rsidRPr="00817689">
        <w:rPr>
          <w:rFonts w:asciiTheme="majorHAnsi" w:eastAsia="Cambria" w:hAnsiTheme="majorHAnsi" w:cs="Cambria"/>
          <w:sz w:val="24"/>
          <w:szCs w:val="24"/>
          <w:lang w:val="id-ID"/>
        </w:rPr>
        <w:t>elesa</w:t>
      </w:r>
      <w:r w:rsidRPr="00817689">
        <w:rPr>
          <w:rFonts w:asciiTheme="majorHAnsi" w:eastAsia="Cambria" w:hAnsiTheme="majorHAnsi" w:cs="Cambria"/>
          <w:spacing w:val="1"/>
          <w:sz w:val="24"/>
          <w:szCs w:val="24"/>
          <w:lang w:val="id-ID"/>
        </w:rPr>
        <w:t>i</w:t>
      </w:r>
      <w:r w:rsidRPr="00817689">
        <w:rPr>
          <w:rFonts w:asciiTheme="majorHAnsi" w:eastAsia="Cambria" w:hAnsiTheme="majorHAnsi" w:cs="Cambria"/>
          <w:spacing w:val="-2"/>
          <w:sz w:val="24"/>
          <w:szCs w:val="24"/>
          <w:lang w:val="id-ID"/>
        </w:rPr>
        <w:t>a</w:t>
      </w:r>
      <w:r w:rsidRPr="00817689">
        <w:rPr>
          <w:rFonts w:asciiTheme="majorHAnsi" w:eastAsia="Cambria" w:hAnsiTheme="majorHAnsi" w:cs="Cambria"/>
          <w:sz w:val="24"/>
          <w:szCs w:val="24"/>
          <w:lang w:val="id-ID"/>
        </w:rPr>
        <w:t xml:space="preserve">n </w:t>
      </w:r>
      <w:r w:rsidRPr="00817689">
        <w:rPr>
          <w:rFonts w:asciiTheme="majorHAnsi" w:eastAsia="Cambria" w:hAnsiTheme="majorHAnsi" w:cs="Cambria"/>
          <w:spacing w:val="10"/>
          <w:sz w:val="24"/>
          <w:szCs w:val="24"/>
          <w:lang w:val="id-ID"/>
        </w:rPr>
        <w:t xml:space="preserve"> </w:t>
      </w:r>
      <w:r w:rsidRPr="00817689">
        <w:rPr>
          <w:rFonts w:asciiTheme="majorHAnsi" w:eastAsia="Cambria" w:hAnsiTheme="majorHAnsi" w:cs="Cambria"/>
          <w:sz w:val="24"/>
          <w:szCs w:val="24"/>
          <w:lang w:val="id-ID"/>
        </w:rPr>
        <w:t>sec</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 xml:space="preserve">a </w:t>
      </w:r>
      <w:r w:rsidRPr="00817689">
        <w:rPr>
          <w:rFonts w:asciiTheme="majorHAnsi" w:eastAsia="Cambria" w:hAnsiTheme="majorHAnsi" w:cs="Cambria"/>
          <w:spacing w:val="10"/>
          <w:sz w:val="24"/>
          <w:szCs w:val="24"/>
          <w:lang w:val="id-ID"/>
        </w:rPr>
        <w:t xml:space="preserve"> </w:t>
      </w:r>
      <w:r w:rsidRPr="00817689">
        <w:rPr>
          <w:rFonts w:asciiTheme="majorHAnsi" w:eastAsia="Cambria" w:hAnsiTheme="majorHAnsi" w:cs="Cambria"/>
          <w:sz w:val="24"/>
          <w:szCs w:val="24"/>
          <w:lang w:val="id-ID"/>
        </w:rPr>
        <w:t>m</w:t>
      </w:r>
      <w:r w:rsidRPr="00817689">
        <w:rPr>
          <w:rFonts w:asciiTheme="majorHAnsi" w:eastAsia="Cambria" w:hAnsiTheme="majorHAnsi" w:cs="Cambria"/>
          <w:spacing w:val="-1"/>
          <w:sz w:val="24"/>
          <w:szCs w:val="24"/>
          <w:lang w:val="id-ID"/>
        </w:rPr>
        <w:t>u</w:t>
      </w:r>
      <w:r w:rsidRPr="00817689">
        <w:rPr>
          <w:rFonts w:asciiTheme="majorHAnsi" w:eastAsia="Cambria" w:hAnsiTheme="majorHAnsi" w:cs="Cambria"/>
          <w:sz w:val="24"/>
          <w:szCs w:val="24"/>
          <w:lang w:val="id-ID"/>
        </w:rPr>
        <w:t>s</w:t>
      </w:r>
      <w:r w:rsidRPr="00817689">
        <w:rPr>
          <w:rFonts w:asciiTheme="majorHAnsi" w:eastAsia="Cambria" w:hAnsiTheme="majorHAnsi" w:cs="Cambria"/>
          <w:spacing w:val="-1"/>
          <w:sz w:val="24"/>
          <w:szCs w:val="24"/>
          <w:lang w:val="id-ID"/>
        </w:rPr>
        <w:t>y</w:t>
      </w:r>
      <w:r w:rsidRPr="00817689">
        <w:rPr>
          <w:rFonts w:asciiTheme="majorHAnsi" w:eastAsia="Cambria" w:hAnsiTheme="majorHAnsi" w:cs="Cambria"/>
          <w:sz w:val="24"/>
          <w:szCs w:val="24"/>
          <w:lang w:val="id-ID"/>
        </w:rPr>
        <w:t>awa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 xml:space="preserve">ah </w:t>
      </w:r>
      <w:r w:rsidRPr="00817689">
        <w:rPr>
          <w:rFonts w:asciiTheme="majorHAnsi" w:eastAsia="Cambria" w:hAnsiTheme="majorHAnsi" w:cs="Cambria"/>
          <w:spacing w:val="15"/>
          <w:sz w:val="24"/>
          <w:szCs w:val="24"/>
          <w:lang w:val="id-ID"/>
        </w:rPr>
        <w:t xml:space="preserve"> </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 xml:space="preserve">an </w:t>
      </w:r>
      <w:r w:rsidRPr="00817689">
        <w:rPr>
          <w:rFonts w:asciiTheme="majorHAnsi" w:eastAsia="Cambria" w:hAnsiTheme="majorHAnsi" w:cs="Cambria"/>
          <w:spacing w:val="10"/>
          <w:sz w:val="24"/>
          <w:szCs w:val="24"/>
          <w:lang w:val="id-ID"/>
        </w:rPr>
        <w:t xml:space="preserve"> </w:t>
      </w:r>
      <w:r w:rsidRPr="00817689">
        <w:rPr>
          <w:rFonts w:asciiTheme="majorHAnsi" w:eastAsia="Cambria" w:hAnsiTheme="majorHAnsi" w:cs="Cambria"/>
          <w:spacing w:val="-1"/>
          <w:sz w:val="24"/>
          <w:szCs w:val="24"/>
          <w:lang w:val="id-ID"/>
        </w:rPr>
        <w:t>k</w:t>
      </w:r>
      <w:r w:rsidRPr="00817689">
        <w:rPr>
          <w:rFonts w:asciiTheme="majorHAnsi" w:eastAsia="Cambria" w:hAnsiTheme="majorHAnsi" w:cs="Cambria"/>
          <w:sz w:val="24"/>
          <w:szCs w:val="24"/>
          <w:lang w:val="id-ID"/>
        </w:rPr>
        <w:t>ekel</w:t>
      </w:r>
      <w:r w:rsidRPr="00817689">
        <w:rPr>
          <w:rFonts w:asciiTheme="majorHAnsi" w:eastAsia="Cambria" w:hAnsiTheme="majorHAnsi" w:cs="Cambria"/>
          <w:spacing w:val="-1"/>
          <w:sz w:val="24"/>
          <w:szCs w:val="24"/>
          <w:lang w:val="id-ID"/>
        </w:rPr>
        <w:t>u</w:t>
      </w:r>
      <w:r w:rsidRPr="00817689">
        <w:rPr>
          <w:rFonts w:asciiTheme="majorHAnsi" w:eastAsia="Cambria" w:hAnsiTheme="majorHAnsi" w:cs="Cambria"/>
          <w:sz w:val="24"/>
          <w:szCs w:val="24"/>
          <w:lang w:val="id-ID"/>
        </w:rPr>
        <w:t>ar</w:t>
      </w:r>
      <w:r w:rsidRPr="00817689">
        <w:rPr>
          <w:rFonts w:asciiTheme="majorHAnsi" w:eastAsia="Cambria" w:hAnsiTheme="majorHAnsi" w:cs="Cambria"/>
          <w:spacing w:val="-1"/>
          <w:sz w:val="24"/>
          <w:szCs w:val="24"/>
          <w:lang w:val="id-ID"/>
        </w:rPr>
        <w:t>g</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 xml:space="preserve">n </w:t>
      </w:r>
      <w:r w:rsidRPr="00817689">
        <w:rPr>
          <w:rFonts w:asciiTheme="majorHAnsi" w:eastAsia="Cambria" w:hAnsiTheme="majorHAnsi" w:cs="Cambria"/>
          <w:spacing w:val="11"/>
          <w:sz w:val="24"/>
          <w:szCs w:val="24"/>
          <w:lang w:val="id-ID"/>
        </w:rPr>
        <w:t xml:space="preserve"> </w:t>
      </w:r>
      <w:r w:rsidRPr="00817689">
        <w:rPr>
          <w:rFonts w:asciiTheme="majorHAnsi" w:eastAsia="Cambria" w:hAnsiTheme="majorHAnsi" w:cs="Cambria"/>
          <w:sz w:val="24"/>
          <w:szCs w:val="24"/>
          <w:lang w:val="id-ID"/>
        </w:rPr>
        <w:t>t</w:t>
      </w:r>
      <w:r w:rsidRPr="00817689">
        <w:rPr>
          <w:rFonts w:asciiTheme="majorHAnsi" w:eastAsia="Cambria" w:hAnsiTheme="majorHAnsi" w:cs="Cambria"/>
          <w:spacing w:val="1"/>
          <w:sz w:val="24"/>
          <w:szCs w:val="24"/>
          <w:lang w:val="id-ID"/>
        </w:rPr>
        <w:t>id</w:t>
      </w:r>
      <w:r w:rsidRPr="00817689">
        <w:rPr>
          <w:rFonts w:asciiTheme="majorHAnsi" w:eastAsia="Cambria" w:hAnsiTheme="majorHAnsi" w:cs="Cambria"/>
          <w:sz w:val="24"/>
          <w:szCs w:val="24"/>
          <w:lang w:val="id-ID"/>
        </w:rPr>
        <w:t xml:space="preserve">ak </w:t>
      </w:r>
      <w:r w:rsidRPr="00817689">
        <w:rPr>
          <w:rFonts w:asciiTheme="majorHAnsi" w:eastAsia="Cambria" w:hAnsiTheme="majorHAnsi" w:cs="Cambria"/>
          <w:spacing w:val="9"/>
          <w:sz w:val="24"/>
          <w:szCs w:val="24"/>
          <w:lang w:val="id-ID"/>
        </w:rPr>
        <w:t xml:space="preserve"> </w:t>
      </w:r>
      <w:r w:rsidRPr="00817689">
        <w:rPr>
          <w:rFonts w:asciiTheme="majorHAnsi" w:eastAsia="Cambria" w:hAnsiTheme="majorHAnsi" w:cs="Cambria"/>
          <w:sz w:val="24"/>
          <w:szCs w:val="24"/>
          <w:lang w:val="id-ID"/>
        </w:rPr>
        <w:t xml:space="preserve">mencapai </w:t>
      </w:r>
      <w:r w:rsidRPr="00817689">
        <w:rPr>
          <w:rFonts w:asciiTheme="majorHAnsi" w:eastAsia="Cambria" w:hAnsiTheme="majorHAnsi" w:cs="Cambria"/>
          <w:spacing w:val="-1"/>
          <w:sz w:val="24"/>
          <w:szCs w:val="24"/>
          <w:lang w:val="id-ID"/>
        </w:rPr>
        <w:t>k</w:t>
      </w:r>
      <w:r w:rsidRPr="00817689">
        <w:rPr>
          <w:rFonts w:asciiTheme="majorHAnsi" w:eastAsia="Cambria" w:hAnsiTheme="majorHAnsi" w:cs="Cambria"/>
          <w:sz w:val="24"/>
          <w:szCs w:val="24"/>
          <w:lang w:val="id-ID"/>
        </w:rPr>
        <w:t>es</w:t>
      </w:r>
      <w:r w:rsidRPr="00817689">
        <w:rPr>
          <w:rFonts w:asciiTheme="majorHAnsi" w:eastAsia="Cambria" w:hAnsiTheme="majorHAnsi" w:cs="Cambria"/>
          <w:spacing w:val="1"/>
          <w:sz w:val="24"/>
          <w:szCs w:val="24"/>
          <w:lang w:val="id-ID"/>
        </w:rPr>
        <w:t>ep</w:t>
      </w:r>
      <w:r w:rsidRPr="00817689">
        <w:rPr>
          <w:rFonts w:asciiTheme="majorHAnsi" w:eastAsia="Cambria" w:hAnsiTheme="majorHAnsi" w:cs="Cambria"/>
          <w:sz w:val="24"/>
          <w:szCs w:val="24"/>
          <w:lang w:val="id-ID"/>
        </w:rPr>
        <w:t xml:space="preserve">akatan </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2"/>
          <w:sz w:val="24"/>
          <w:szCs w:val="24"/>
          <w:lang w:val="id-ID"/>
        </w:rPr>
        <w:t>ta</w:t>
      </w:r>
      <w:r w:rsidRPr="00817689">
        <w:rPr>
          <w:rFonts w:asciiTheme="majorHAnsi" w:eastAsia="Cambria" w:hAnsiTheme="majorHAnsi" w:cs="Cambria"/>
          <w:sz w:val="24"/>
          <w:szCs w:val="24"/>
          <w:lang w:val="id-ID"/>
        </w:rPr>
        <w:t xml:space="preserve">u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er</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ama</w:t>
      </w:r>
      <w:r w:rsidRPr="00817689">
        <w:rPr>
          <w:rFonts w:asciiTheme="majorHAnsi" w:eastAsia="Cambria" w:hAnsiTheme="majorHAnsi" w:cs="Cambria"/>
          <w:spacing w:val="1"/>
          <w:sz w:val="24"/>
          <w:szCs w:val="24"/>
          <w:lang w:val="id-ID"/>
        </w:rPr>
        <w:t>i</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4"/>
          <w:sz w:val="24"/>
          <w:szCs w:val="24"/>
          <w:lang w:val="id-ID"/>
        </w:rPr>
        <w:t>n</w:t>
      </w:r>
      <w:r w:rsidRPr="00817689">
        <w:rPr>
          <w:rFonts w:asciiTheme="majorHAnsi" w:eastAsia="Cambria" w:hAnsiTheme="majorHAnsi" w:cs="Cambria"/>
          <w:sz w:val="24"/>
          <w:szCs w:val="24"/>
          <w:lang w:val="id-ID"/>
        </w:rPr>
        <w:t>,  P</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 xml:space="preserve">a </w:t>
      </w:r>
      <w:r w:rsidRPr="00817689">
        <w:rPr>
          <w:rFonts w:asciiTheme="majorHAnsi" w:eastAsia="Cambria" w:hAnsiTheme="majorHAnsi" w:cs="Cambria"/>
          <w:spacing w:val="1"/>
          <w:sz w:val="24"/>
          <w:szCs w:val="24"/>
          <w:lang w:val="id-ID"/>
        </w:rPr>
        <w:t xml:space="preserve"> </w:t>
      </w:r>
      <w:r w:rsidRPr="00817689">
        <w:rPr>
          <w:rFonts w:asciiTheme="majorHAnsi" w:eastAsia="Cambria" w:hAnsiTheme="majorHAnsi" w:cs="Cambria"/>
          <w:sz w:val="24"/>
          <w:szCs w:val="24"/>
          <w:lang w:val="id-ID"/>
        </w:rPr>
        <w:t>P</w:t>
      </w:r>
      <w:r w:rsidRPr="00817689">
        <w:rPr>
          <w:rFonts w:asciiTheme="majorHAnsi" w:eastAsia="Cambria" w:hAnsiTheme="majorHAnsi" w:cs="Cambria"/>
          <w:spacing w:val="1"/>
          <w:sz w:val="24"/>
          <w:szCs w:val="24"/>
          <w:lang w:val="id-ID"/>
        </w:rPr>
        <w:t>i</w:t>
      </w:r>
      <w:r w:rsidRPr="00817689">
        <w:rPr>
          <w:rFonts w:asciiTheme="majorHAnsi" w:eastAsia="Cambria" w:hAnsiTheme="majorHAnsi" w:cs="Cambria"/>
          <w:sz w:val="24"/>
          <w:szCs w:val="24"/>
          <w:lang w:val="id-ID"/>
        </w:rPr>
        <w:t xml:space="preserve">hak  dengan ini </w:t>
      </w:r>
      <w:r w:rsidRPr="00817689">
        <w:rPr>
          <w:rFonts w:asciiTheme="majorHAnsi" w:eastAsia="Cambria" w:hAnsiTheme="majorHAnsi" w:cs="Cambria"/>
          <w:spacing w:val="-2"/>
          <w:sz w:val="24"/>
          <w:szCs w:val="24"/>
          <w:lang w:val="id-ID"/>
        </w:rPr>
        <w:t>s</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 xml:space="preserve">akat </w:t>
      </w:r>
      <w:r w:rsidRPr="00817689">
        <w:rPr>
          <w:rFonts w:asciiTheme="majorHAnsi" w:eastAsia="Cambria" w:hAnsiTheme="majorHAnsi" w:cs="Cambria"/>
          <w:spacing w:val="3"/>
          <w:sz w:val="24"/>
          <w:szCs w:val="24"/>
          <w:lang w:val="id-ID"/>
        </w:rPr>
        <w:t xml:space="preserve"> </w:t>
      </w:r>
      <w:r w:rsidRPr="00817689">
        <w:rPr>
          <w:rFonts w:asciiTheme="majorHAnsi" w:eastAsia="Cambria" w:hAnsiTheme="majorHAnsi" w:cs="Cambria"/>
          <w:sz w:val="24"/>
          <w:szCs w:val="24"/>
          <w:lang w:val="id-ID"/>
        </w:rPr>
        <w:t>untuk menyeles</w:t>
      </w:r>
      <w:r w:rsidRPr="00817689">
        <w:rPr>
          <w:rFonts w:asciiTheme="majorHAnsi" w:eastAsia="Cambria" w:hAnsiTheme="majorHAnsi" w:cs="Cambria"/>
          <w:spacing w:val="1"/>
          <w:sz w:val="24"/>
          <w:szCs w:val="24"/>
          <w:lang w:val="id-ID"/>
        </w:rPr>
        <w:t>a</w:t>
      </w:r>
      <w:r w:rsidRPr="00817689">
        <w:rPr>
          <w:rFonts w:asciiTheme="majorHAnsi" w:eastAsia="Cambria" w:hAnsiTheme="majorHAnsi" w:cs="Cambria"/>
          <w:sz w:val="24"/>
          <w:szCs w:val="24"/>
          <w:lang w:val="id-ID"/>
        </w:rPr>
        <w:t>ikan</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pacing w:val="-1"/>
          <w:sz w:val="24"/>
          <w:szCs w:val="24"/>
          <w:lang w:val="id-ID"/>
        </w:rPr>
        <w:t>y</w:t>
      </w:r>
      <w:r w:rsidRPr="00817689">
        <w:rPr>
          <w:rFonts w:asciiTheme="majorHAnsi" w:eastAsia="Cambria" w:hAnsiTheme="majorHAnsi" w:cs="Cambria"/>
          <w:sz w:val="24"/>
          <w:szCs w:val="24"/>
          <w:lang w:val="id-ID"/>
        </w:rPr>
        <w:t>a s</w:t>
      </w:r>
      <w:r w:rsidRPr="00817689">
        <w:rPr>
          <w:rFonts w:asciiTheme="majorHAnsi" w:eastAsia="Cambria" w:hAnsiTheme="majorHAnsi" w:cs="Cambria"/>
          <w:spacing w:val="1"/>
          <w:sz w:val="24"/>
          <w:szCs w:val="24"/>
          <w:lang w:val="id-ID"/>
        </w:rPr>
        <w:t>e</w:t>
      </w:r>
      <w:r w:rsidRPr="00817689">
        <w:rPr>
          <w:rFonts w:asciiTheme="majorHAnsi" w:eastAsia="Cambria" w:hAnsiTheme="majorHAnsi" w:cs="Cambria"/>
          <w:sz w:val="24"/>
          <w:szCs w:val="24"/>
          <w:lang w:val="id-ID"/>
        </w:rPr>
        <w:t>c</w:t>
      </w:r>
      <w:r w:rsidRPr="00817689">
        <w:rPr>
          <w:rFonts w:asciiTheme="majorHAnsi" w:eastAsia="Cambria" w:hAnsiTheme="majorHAnsi" w:cs="Cambria"/>
          <w:spacing w:val="-2"/>
          <w:sz w:val="24"/>
          <w:szCs w:val="24"/>
          <w:lang w:val="id-ID"/>
        </w:rPr>
        <w:t>a</w:t>
      </w:r>
      <w:r w:rsidRPr="00817689">
        <w:rPr>
          <w:rFonts w:asciiTheme="majorHAnsi" w:eastAsia="Cambria" w:hAnsiTheme="majorHAnsi" w:cs="Cambria"/>
          <w:spacing w:val="-1"/>
          <w:sz w:val="24"/>
          <w:szCs w:val="24"/>
          <w:lang w:val="id-ID"/>
        </w:rPr>
        <w:t>r</w:t>
      </w:r>
      <w:r w:rsidRPr="00817689">
        <w:rPr>
          <w:rFonts w:asciiTheme="majorHAnsi" w:eastAsia="Cambria" w:hAnsiTheme="majorHAnsi" w:cs="Cambria"/>
          <w:sz w:val="24"/>
          <w:szCs w:val="24"/>
          <w:lang w:val="id-ID"/>
        </w:rPr>
        <w:t>a hu</w:t>
      </w:r>
      <w:r w:rsidRPr="00817689">
        <w:rPr>
          <w:rFonts w:asciiTheme="majorHAnsi" w:eastAsia="Cambria" w:hAnsiTheme="majorHAnsi" w:cs="Cambria"/>
          <w:spacing w:val="-2"/>
          <w:sz w:val="24"/>
          <w:szCs w:val="24"/>
          <w:lang w:val="id-ID"/>
        </w:rPr>
        <w:t>k</w:t>
      </w:r>
      <w:r w:rsidRPr="00817689">
        <w:rPr>
          <w:rFonts w:asciiTheme="majorHAnsi" w:eastAsia="Cambria" w:hAnsiTheme="majorHAnsi" w:cs="Cambria"/>
          <w:spacing w:val="2"/>
          <w:sz w:val="24"/>
          <w:szCs w:val="24"/>
          <w:lang w:val="id-ID"/>
        </w:rPr>
        <w:t>u</w:t>
      </w:r>
      <w:r w:rsidRPr="00817689">
        <w:rPr>
          <w:rFonts w:asciiTheme="majorHAnsi" w:eastAsia="Cambria" w:hAnsiTheme="majorHAnsi" w:cs="Cambria"/>
          <w:sz w:val="24"/>
          <w:szCs w:val="24"/>
          <w:lang w:val="id-ID"/>
        </w:rPr>
        <w:t xml:space="preserve">m </w:t>
      </w:r>
      <w:r w:rsidRPr="00817689">
        <w:rPr>
          <w:rFonts w:asciiTheme="majorHAnsi" w:eastAsia="Cambria" w:hAnsiTheme="majorHAnsi" w:cs="Cambria"/>
          <w:spacing w:val="-2"/>
          <w:sz w:val="24"/>
          <w:szCs w:val="24"/>
          <w:lang w:val="id-ID"/>
        </w:rPr>
        <w:t>d</w:t>
      </w:r>
      <w:r w:rsidRPr="00817689">
        <w:rPr>
          <w:rFonts w:asciiTheme="majorHAnsi" w:eastAsia="Cambria" w:hAnsiTheme="majorHAnsi" w:cs="Cambria"/>
          <w:sz w:val="24"/>
          <w:szCs w:val="24"/>
          <w:lang w:val="id-ID"/>
        </w:rPr>
        <w:t xml:space="preserve">i </w:t>
      </w:r>
      <w:r w:rsidRPr="00817689">
        <w:rPr>
          <w:rFonts w:asciiTheme="majorHAnsi" w:eastAsia="Cambria" w:hAnsiTheme="majorHAnsi" w:cs="Cambria"/>
          <w:spacing w:val="1"/>
          <w:sz w:val="24"/>
          <w:szCs w:val="24"/>
          <w:lang w:val="id-ID"/>
        </w:rPr>
        <w:t>P</w:t>
      </w:r>
      <w:r w:rsidRPr="00817689">
        <w:rPr>
          <w:rFonts w:asciiTheme="majorHAnsi" w:eastAsia="Cambria" w:hAnsiTheme="majorHAnsi" w:cs="Cambria"/>
          <w:sz w:val="24"/>
          <w:szCs w:val="24"/>
          <w:lang w:val="id-ID"/>
        </w:rPr>
        <w:t>e</w:t>
      </w:r>
      <w:r w:rsidRPr="00817689">
        <w:rPr>
          <w:rFonts w:asciiTheme="majorHAnsi" w:eastAsia="Cambria" w:hAnsiTheme="majorHAnsi" w:cs="Cambria"/>
          <w:spacing w:val="1"/>
          <w:sz w:val="24"/>
          <w:szCs w:val="24"/>
          <w:lang w:val="id-ID"/>
        </w:rPr>
        <w:t>n</w:t>
      </w:r>
      <w:r w:rsidRPr="00817689">
        <w:rPr>
          <w:rFonts w:asciiTheme="majorHAnsi" w:eastAsia="Cambria" w:hAnsiTheme="majorHAnsi" w:cs="Cambria"/>
          <w:spacing w:val="-1"/>
          <w:sz w:val="24"/>
          <w:szCs w:val="24"/>
          <w:lang w:val="id-ID"/>
        </w:rPr>
        <w:t>g</w:t>
      </w:r>
      <w:r w:rsidRPr="00817689">
        <w:rPr>
          <w:rFonts w:asciiTheme="majorHAnsi" w:eastAsia="Cambria" w:hAnsiTheme="majorHAnsi" w:cs="Cambria"/>
          <w:sz w:val="24"/>
          <w:szCs w:val="24"/>
          <w:lang w:val="id-ID"/>
        </w:rPr>
        <w:t>a</w:t>
      </w:r>
      <w:r w:rsidRPr="00817689">
        <w:rPr>
          <w:rFonts w:asciiTheme="majorHAnsi" w:eastAsia="Cambria" w:hAnsiTheme="majorHAnsi" w:cs="Cambria"/>
          <w:spacing w:val="-1"/>
          <w:sz w:val="24"/>
          <w:szCs w:val="24"/>
          <w:lang w:val="id-ID"/>
        </w:rPr>
        <w:t>d</w:t>
      </w:r>
      <w:r w:rsidRPr="00817689">
        <w:rPr>
          <w:rFonts w:asciiTheme="majorHAnsi" w:eastAsia="Cambria" w:hAnsiTheme="majorHAnsi" w:cs="Cambria"/>
          <w:sz w:val="24"/>
          <w:szCs w:val="24"/>
          <w:lang w:val="id-ID"/>
        </w:rPr>
        <w:t>ilan</w:t>
      </w:r>
      <w:r w:rsidRPr="00817689">
        <w:rPr>
          <w:rFonts w:asciiTheme="majorHAnsi" w:eastAsia="Cambria" w:hAnsiTheme="majorHAnsi" w:cs="Cambria"/>
          <w:spacing w:val="3"/>
          <w:sz w:val="24"/>
          <w:szCs w:val="24"/>
          <w:lang w:val="id-ID"/>
        </w:rPr>
        <w:t xml:space="preserve"> </w:t>
      </w:r>
      <w:r w:rsidRPr="00817689">
        <w:rPr>
          <w:rFonts w:asciiTheme="majorHAnsi" w:eastAsia="Cambria" w:hAnsiTheme="majorHAnsi" w:cs="Cambria"/>
          <w:sz w:val="24"/>
          <w:szCs w:val="24"/>
          <w:lang w:val="id-ID"/>
        </w:rPr>
        <w:t>Ne</w:t>
      </w:r>
      <w:r w:rsidRPr="00817689">
        <w:rPr>
          <w:rFonts w:asciiTheme="majorHAnsi" w:eastAsia="Cambria" w:hAnsiTheme="majorHAnsi" w:cs="Cambria"/>
          <w:spacing w:val="-1"/>
          <w:sz w:val="24"/>
          <w:szCs w:val="24"/>
          <w:lang w:val="id-ID"/>
        </w:rPr>
        <w:t>g</w:t>
      </w:r>
      <w:r w:rsidRPr="00817689">
        <w:rPr>
          <w:rFonts w:asciiTheme="majorHAnsi" w:eastAsia="Cambria" w:hAnsiTheme="majorHAnsi" w:cs="Cambria"/>
          <w:sz w:val="24"/>
          <w:szCs w:val="24"/>
          <w:lang w:val="id-ID"/>
        </w:rPr>
        <w:t>eri _____________.</w:t>
      </w:r>
    </w:p>
    <w:p w:rsidR="00785E0B" w:rsidRPr="00817689" w:rsidRDefault="00785E0B" w:rsidP="00785E0B">
      <w:pPr>
        <w:spacing w:before="240" w:after="120"/>
        <w:ind w:right="101"/>
        <w:jc w:val="both"/>
        <w:rPr>
          <w:rFonts w:asciiTheme="majorHAnsi" w:eastAsia="Cambria" w:hAnsiTheme="majorHAnsi" w:cs="Cambria"/>
          <w:sz w:val="24"/>
          <w:szCs w:val="24"/>
          <w:lang w:val="id-ID"/>
        </w:rPr>
      </w:pPr>
      <w:r w:rsidRPr="00817689">
        <w:rPr>
          <w:rFonts w:asciiTheme="majorHAnsi" w:eastAsia="Cambria" w:hAnsiTheme="majorHAnsi" w:cs="Cambria"/>
          <w:sz w:val="24"/>
          <w:szCs w:val="24"/>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tbl>
      <w:tblPr>
        <w:tblStyle w:val="TableGrid"/>
        <w:tblW w:w="96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1461"/>
        <w:gridCol w:w="4300"/>
      </w:tblGrid>
      <w:tr w:rsidR="00785E0B" w:rsidRPr="00817689" w:rsidTr="00A53B33">
        <w:trPr>
          <w:jc w:val="center"/>
        </w:trPr>
        <w:tc>
          <w:tcPr>
            <w:tcW w:w="9612" w:type="dxa"/>
            <w:gridSpan w:val="3"/>
          </w:tcPr>
          <w:p w:rsidR="00785E0B" w:rsidRPr="00C21791" w:rsidRDefault="00785E0B" w:rsidP="0005230D">
            <w:pPr>
              <w:spacing w:before="240" w:after="200" w:line="276" w:lineRule="auto"/>
              <w:ind w:left="0" w:firstLine="0"/>
              <w:jc w:val="center"/>
              <w:rPr>
                <w:rFonts w:asciiTheme="majorHAnsi" w:hAnsiTheme="majorHAnsi"/>
                <w:b/>
                <w:sz w:val="24"/>
                <w:szCs w:val="24"/>
              </w:rPr>
            </w:pPr>
            <w:r w:rsidRPr="00817689">
              <w:rPr>
                <w:rFonts w:asciiTheme="majorHAnsi" w:hAnsiTheme="majorHAnsi"/>
                <w:b/>
                <w:sz w:val="24"/>
                <w:szCs w:val="24"/>
                <w:lang w:val="id-ID"/>
              </w:rPr>
              <w:t>Para Pihak</w:t>
            </w:r>
            <w:r w:rsidR="0058478F">
              <w:rPr>
                <w:rFonts w:asciiTheme="majorHAnsi" w:hAnsiTheme="majorHAnsi"/>
                <w:b/>
                <w:sz w:val="24"/>
                <w:szCs w:val="24"/>
              </w:rPr>
              <w:t>,</w:t>
            </w:r>
          </w:p>
        </w:tc>
      </w:tr>
      <w:tr w:rsidR="00785E0B" w:rsidRPr="00817689" w:rsidTr="00A53B33">
        <w:trPr>
          <w:jc w:val="center"/>
        </w:trPr>
        <w:tc>
          <w:tcPr>
            <w:tcW w:w="3851" w:type="dxa"/>
          </w:tcPr>
          <w:p w:rsidR="00785E0B" w:rsidRPr="00C21791" w:rsidRDefault="00785E0B" w:rsidP="00A53B33">
            <w:pPr>
              <w:spacing w:after="200" w:line="276" w:lineRule="auto"/>
              <w:ind w:left="0" w:firstLine="0"/>
              <w:jc w:val="center"/>
              <w:rPr>
                <w:rFonts w:asciiTheme="majorHAnsi" w:hAnsiTheme="majorHAnsi"/>
                <w:b/>
                <w:sz w:val="24"/>
                <w:szCs w:val="24"/>
              </w:rPr>
            </w:pPr>
            <w:r w:rsidRPr="00817689">
              <w:rPr>
                <w:rFonts w:asciiTheme="majorHAnsi" w:hAnsiTheme="majorHAnsi"/>
                <w:b/>
                <w:sz w:val="24"/>
                <w:szCs w:val="24"/>
                <w:lang w:val="id-ID"/>
              </w:rPr>
              <w:t>Pihak Pertama</w:t>
            </w:r>
            <w:r w:rsidR="0058478F">
              <w:rPr>
                <w:rFonts w:asciiTheme="majorHAnsi" w:hAnsiTheme="majorHAnsi"/>
                <w:b/>
                <w:sz w:val="24"/>
                <w:szCs w:val="24"/>
              </w:rPr>
              <w:t>,</w:t>
            </w:r>
          </w:p>
        </w:tc>
        <w:tc>
          <w:tcPr>
            <w:tcW w:w="1461" w:type="dxa"/>
          </w:tcPr>
          <w:p w:rsidR="00785E0B" w:rsidRPr="00817689" w:rsidRDefault="00785E0B" w:rsidP="00A53B33">
            <w:pPr>
              <w:jc w:val="center"/>
              <w:rPr>
                <w:rFonts w:asciiTheme="majorHAnsi" w:hAnsiTheme="majorHAnsi"/>
                <w:b/>
                <w:sz w:val="24"/>
                <w:szCs w:val="24"/>
                <w:lang w:val="id-ID"/>
              </w:rPr>
            </w:pPr>
          </w:p>
        </w:tc>
        <w:tc>
          <w:tcPr>
            <w:tcW w:w="4300" w:type="dxa"/>
          </w:tcPr>
          <w:p w:rsidR="00785E0B" w:rsidRPr="00C21791" w:rsidRDefault="00785E0B" w:rsidP="00A53B33">
            <w:pPr>
              <w:spacing w:after="200" w:line="276" w:lineRule="auto"/>
              <w:ind w:left="0" w:firstLine="0"/>
              <w:jc w:val="center"/>
              <w:rPr>
                <w:rFonts w:asciiTheme="majorHAnsi" w:hAnsiTheme="majorHAnsi"/>
                <w:b/>
                <w:sz w:val="24"/>
                <w:szCs w:val="24"/>
              </w:rPr>
            </w:pPr>
            <w:r w:rsidRPr="00817689">
              <w:rPr>
                <w:rFonts w:asciiTheme="majorHAnsi" w:hAnsiTheme="majorHAnsi"/>
                <w:b/>
                <w:sz w:val="24"/>
                <w:szCs w:val="24"/>
                <w:lang w:val="id-ID"/>
              </w:rPr>
              <w:t>Pihak Kedua</w:t>
            </w:r>
            <w:r w:rsidR="0058478F">
              <w:rPr>
                <w:rFonts w:asciiTheme="majorHAnsi" w:hAnsiTheme="majorHAnsi"/>
                <w:b/>
                <w:sz w:val="24"/>
                <w:szCs w:val="24"/>
              </w:rPr>
              <w:t>,</w:t>
            </w:r>
          </w:p>
        </w:tc>
      </w:tr>
      <w:tr w:rsidR="00785E0B" w:rsidRPr="00817689" w:rsidTr="00A53B33">
        <w:trPr>
          <w:jc w:val="center"/>
        </w:trPr>
        <w:tc>
          <w:tcPr>
            <w:tcW w:w="3851" w:type="dxa"/>
          </w:tcPr>
          <w:p w:rsidR="00785E0B" w:rsidRPr="00817689" w:rsidRDefault="00785E0B" w:rsidP="00A53B33">
            <w:pPr>
              <w:jc w:val="center"/>
              <w:rPr>
                <w:rFonts w:asciiTheme="majorHAnsi" w:hAnsiTheme="majorHAnsi"/>
                <w:b/>
                <w:sz w:val="24"/>
                <w:szCs w:val="24"/>
                <w:lang w:val="id-ID"/>
              </w:rPr>
            </w:pPr>
          </w:p>
          <w:p w:rsidR="00785E0B" w:rsidRPr="00817689" w:rsidRDefault="00785E0B" w:rsidP="00A53B33">
            <w:pPr>
              <w:jc w:val="center"/>
              <w:rPr>
                <w:rFonts w:asciiTheme="majorHAnsi" w:hAnsiTheme="majorHAnsi"/>
                <w:sz w:val="24"/>
                <w:szCs w:val="24"/>
                <w:lang w:val="id-ID"/>
              </w:rPr>
            </w:pPr>
          </w:p>
          <w:p w:rsidR="00785E0B" w:rsidRPr="00817689" w:rsidRDefault="00785E0B" w:rsidP="00A53B33">
            <w:pPr>
              <w:jc w:val="center"/>
              <w:rPr>
                <w:rFonts w:asciiTheme="majorHAnsi" w:hAnsiTheme="majorHAnsi"/>
                <w:color w:val="BFBFBF" w:themeColor="background1" w:themeShade="BF"/>
                <w:sz w:val="18"/>
                <w:szCs w:val="24"/>
                <w:lang w:val="id-ID"/>
              </w:rPr>
            </w:pPr>
            <w:r w:rsidRPr="00817689">
              <w:rPr>
                <w:rFonts w:asciiTheme="majorHAnsi" w:hAnsiTheme="majorHAnsi"/>
                <w:color w:val="BFBFBF" w:themeColor="background1" w:themeShade="BF"/>
                <w:sz w:val="18"/>
                <w:szCs w:val="24"/>
                <w:lang w:val="id-ID"/>
              </w:rPr>
              <w:t>Meterai Tempel</w:t>
            </w:r>
          </w:p>
          <w:p w:rsidR="00785E0B" w:rsidRPr="00817689" w:rsidRDefault="00785E0B" w:rsidP="00A53B33">
            <w:pPr>
              <w:jc w:val="center"/>
              <w:rPr>
                <w:rFonts w:asciiTheme="majorHAnsi" w:hAnsiTheme="majorHAnsi"/>
                <w:color w:val="BFBFBF" w:themeColor="background1" w:themeShade="BF"/>
                <w:sz w:val="18"/>
                <w:szCs w:val="24"/>
                <w:lang w:val="id-ID"/>
              </w:rPr>
            </w:pPr>
            <w:r w:rsidRPr="00817689">
              <w:rPr>
                <w:rFonts w:asciiTheme="majorHAnsi" w:hAnsiTheme="majorHAnsi"/>
                <w:color w:val="BFBFBF" w:themeColor="background1" w:themeShade="BF"/>
                <w:sz w:val="18"/>
                <w:szCs w:val="24"/>
                <w:lang w:val="id-ID"/>
              </w:rPr>
              <w:t>Rp6.000</w:t>
            </w:r>
          </w:p>
          <w:p w:rsidR="00785E0B" w:rsidRPr="00817689" w:rsidRDefault="00785E0B" w:rsidP="00A53B33">
            <w:pPr>
              <w:jc w:val="center"/>
              <w:rPr>
                <w:rFonts w:asciiTheme="majorHAnsi" w:hAnsiTheme="majorHAnsi"/>
                <w:sz w:val="24"/>
                <w:szCs w:val="24"/>
                <w:lang w:val="id-ID"/>
              </w:rPr>
            </w:pPr>
          </w:p>
        </w:tc>
        <w:tc>
          <w:tcPr>
            <w:tcW w:w="1461" w:type="dxa"/>
          </w:tcPr>
          <w:p w:rsidR="00785E0B" w:rsidRPr="00817689" w:rsidRDefault="00785E0B" w:rsidP="00A53B33">
            <w:pPr>
              <w:jc w:val="center"/>
              <w:rPr>
                <w:rFonts w:asciiTheme="majorHAnsi" w:hAnsiTheme="majorHAnsi"/>
                <w:b/>
                <w:sz w:val="24"/>
                <w:szCs w:val="24"/>
                <w:lang w:val="id-ID"/>
              </w:rPr>
            </w:pPr>
          </w:p>
        </w:tc>
        <w:tc>
          <w:tcPr>
            <w:tcW w:w="4300" w:type="dxa"/>
          </w:tcPr>
          <w:p w:rsidR="00785E0B" w:rsidRPr="00817689" w:rsidRDefault="00785E0B" w:rsidP="00A53B33">
            <w:pPr>
              <w:jc w:val="center"/>
              <w:rPr>
                <w:rFonts w:asciiTheme="majorHAnsi" w:hAnsiTheme="majorHAnsi"/>
                <w:b/>
                <w:sz w:val="24"/>
                <w:szCs w:val="24"/>
                <w:lang w:val="id-ID"/>
              </w:rPr>
            </w:pPr>
          </w:p>
        </w:tc>
      </w:tr>
      <w:tr w:rsidR="00785E0B" w:rsidRPr="00817689" w:rsidTr="00A53B33">
        <w:trPr>
          <w:jc w:val="center"/>
        </w:trPr>
        <w:tc>
          <w:tcPr>
            <w:tcW w:w="3851" w:type="dxa"/>
            <w:tcBorders>
              <w:bottom w:val="single" w:sz="4" w:space="0" w:color="auto"/>
            </w:tcBorders>
          </w:tcPr>
          <w:p w:rsidR="00785E0B" w:rsidRPr="00817689" w:rsidRDefault="00785E0B" w:rsidP="00A53B33">
            <w:pPr>
              <w:jc w:val="center"/>
              <w:rPr>
                <w:rFonts w:asciiTheme="majorHAnsi" w:hAnsiTheme="majorHAnsi"/>
                <w:b/>
                <w:sz w:val="24"/>
                <w:szCs w:val="24"/>
                <w:lang w:val="id-ID"/>
              </w:rPr>
            </w:pPr>
          </w:p>
        </w:tc>
        <w:tc>
          <w:tcPr>
            <w:tcW w:w="1461" w:type="dxa"/>
          </w:tcPr>
          <w:p w:rsidR="00785E0B" w:rsidRPr="00817689" w:rsidRDefault="00785E0B" w:rsidP="00A53B33">
            <w:pPr>
              <w:jc w:val="center"/>
              <w:rPr>
                <w:rFonts w:asciiTheme="majorHAnsi" w:hAnsiTheme="majorHAnsi"/>
                <w:b/>
                <w:sz w:val="24"/>
                <w:szCs w:val="24"/>
                <w:lang w:val="id-ID"/>
              </w:rPr>
            </w:pPr>
          </w:p>
        </w:tc>
        <w:tc>
          <w:tcPr>
            <w:tcW w:w="4300" w:type="dxa"/>
            <w:tcBorders>
              <w:bottom w:val="single" w:sz="4" w:space="0" w:color="auto"/>
            </w:tcBorders>
          </w:tcPr>
          <w:p w:rsidR="00785E0B" w:rsidRPr="00817689" w:rsidRDefault="00785E0B" w:rsidP="00A53B33">
            <w:pPr>
              <w:jc w:val="center"/>
              <w:rPr>
                <w:rFonts w:asciiTheme="majorHAnsi" w:hAnsiTheme="majorHAnsi"/>
                <w:b/>
                <w:sz w:val="24"/>
                <w:szCs w:val="24"/>
                <w:lang w:val="id-ID"/>
              </w:rPr>
            </w:pPr>
          </w:p>
        </w:tc>
      </w:tr>
      <w:tr w:rsidR="00785E0B" w:rsidRPr="00817689" w:rsidTr="00A53B33">
        <w:trPr>
          <w:jc w:val="center"/>
        </w:trPr>
        <w:tc>
          <w:tcPr>
            <w:tcW w:w="3851" w:type="dxa"/>
            <w:tcBorders>
              <w:top w:val="single" w:sz="4" w:space="0" w:color="auto"/>
            </w:tcBorders>
          </w:tcPr>
          <w:p w:rsidR="00785E0B" w:rsidRPr="00817689" w:rsidRDefault="00785E0B" w:rsidP="00A53B33">
            <w:pPr>
              <w:jc w:val="center"/>
              <w:rPr>
                <w:rFonts w:asciiTheme="majorHAnsi" w:hAnsiTheme="majorHAnsi"/>
                <w:b/>
                <w:sz w:val="24"/>
                <w:szCs w:val="24"/>
                <w:lang w:val="id-ID"/>
              </w:rPr>
            </w:pPr>
          </w:p>
        </w:tc>
        <w:tc>
          <w:tcPr>
            <w:tcW w:w="1461" w:type="dxa"/>
          </w:tcPr>
          <w:p w:rsidR="00785E0B" w:rsidRPr="00817689" w:rsidRDefault="00785E0B" w:rsidP="00A53B33">
            <w:pPr>
              <w:rPr>
                <w:rFonts w:asciiTheme="majorHAnsi" w:hAnsiTheme="majorHAnsi"/>
                <w:b/>
                <w:sz w:val="24"/>
                <w:szCs w:val="24"/>
                <w:lang w:val="id-ID"/>
              </w:rPr>
            </w:pPr>
          </w:p>
        </w:tc>
        <w:tc>
          <w:tcPr>
            <w:tcW w:w="4300" w:type="dxa"/>
            <w:tcBorders>
              <w:top w:val="single" w:sz="4" w:space="0" w:color="auto"/>
            </w:tcBorders>
          </w:tcPr>
          <w:p w:rsidR="00785E0B" w:rsidRPr="00817689" w:rsidRDefault="00785E0B" w:rsidP="00A53B33">
            <w:pPr>
              <w:jc w:val="center"/>
              <w:rPr>
                <w:rFonts w:asciiTheme="majorHAnsi" w:hAnsiTheme="majorHAnsi"/>
                <w:b/>
                <w:sz w:val="24"/>
                <w:szCs w:val="24"/>
                <w:lang w:val="id-ID"/>
              </w:rPr>
            </w:pPr>
          </w:p>
        </w:tc>
      </w:tr>
    </w:tbl>
    <w:p w:rsidR="00630945" w:rsidRPr="0005230D" w:rsidRDefault="00630945" w:rsidP="0005230D">
      <w:pPr>
        <w:spacing w:before="360" w:after="0" w:line="240" w:lineRule="auto"/>
        <w:rPr>
          <w:lang w:val="id-ID"/>
        </w:rPr>
      </w:pPr>
    </w:p>
    <w:sectPr w:rsidR="00630945" w:rsidRPr="0005230D" w:rsidSect="0005230D">
      <w:footerReference w:type="default" r:id="rId7"/>
      <w:pgSz w:w="11906" w:h="16838"/>
      <w:pgMar w:top="1080" w:right="1440" w:bottom="900" w:left="1440" w:header="709" w:footer="37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559F" w:rsidRDefault="0099559F" w:rsidP="000519D0">
      <w:pPr>
        <w:spacing w:after="0" w:line="240" w:lineRule="auto"/>
      </w:pPr>
      <w:r>
        <w:separator/>
      </w:r>
    </w:p>
  </w:endnote>
  <w:endnote w:type="continuationSeparator" w:id="0">
    <w:p w:rsidR="0099559F" w:rsidRDefault="0099559F" w:rsidP="00051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sz w:val="20"/>
        <w:szCs w:val="20"/>
        <w:lang w:val="id-ID"/>
      </w:rPr>
      <w:id w:val="-433209774"/>
      <w:docPartObj>
        <w:docPartGallery w:val="Page Numbers (Bottom of Page)"/>
        <w:docPartUnique/>
      </w:docPartObj>
    </w:sdtPr>
    <w:sdtEndPr>
      <w:rPr>
        <w:color w:val="808080" w:themeColor="background1" w:themeShade="80"/>
        <w:spacing w:val="60"/>
      </w:rPr>
    </w:sdtEndPr>
    <w:sdtContent>
      <w:p w:rsidR="000519D0" w:rsidRPr="000519D0" w:rsidRDefault="000519D0">
        <w:pPr>
          <w:pStyle w:val="Footer"/>
          <w:pBdr>
            <w:top w:val="single" w:sz="4" w:space="1" w:color="D9D9D9" w:themeColor="background1" w:themeShade="D9"/>
          </w:pBdr>
          <w:rPr>
            <w:rFonts w:asciiTheme="majorHAnsi" w:hAnsiTheme="majorHAnsi"/>
            <w:bCs/>
            <w:sz w:val="20"/>
            <w:szCs w:val="20"/>
            <w:lang w:val="id-ID"/>
          </w:rPr>
        </w:pPr>
        <w:r w:rsidRPr="000519D0">
          <w:rPr>
            <w:rFonts w:asciiTheme="majorHAnsi" w:hAnsiTheme="majorHAnsi"/>
            <w:sz w:val="20"/>
            <w:szCs w:val="20"/>
            <w:lang w:val="id-ID"/>
          </w:rPr>
          <w:t xml:space="preserve">Halaman </w:t>
        </w:r>
        <w:r w:rsidRPr="000519D0">
          <w:rPr>
            <w:rFonts w:asciiTheme="majorHAnsi" w:hAnsiTheme="majorHAnsi"/>
            <w:sz w:val="20"/>
            <w:szCs w:val="20"/>
            <w:lang w:val="id-ID"/>
          </w:rPr>
          <w:fldChar w:fldCharType="begin"/>
        </w:r>
        <w:r w:rsidRPr="000519D0">
          <w:rPr>
            <w:rFonts w:asciiTheme="majorHAnsi" w:hAnsiTheme="majorHAnsi"/>
            <w:sz w:val="20"/>
            <w:szCs w:val="20"/>
            <w:lang w:val="id-ID"/>
          </w:rPr>
          <w:instrText xml:space="preserve"> PAGE   \* MERGEFORMAT </w:instrText>
        </w:r>
        <w:r w:rsidRPr="000519D0">
          <w:rPr>
            <w:rFonts w:asciiTheme="majorHAnsi" w:hAnsiTheme="majorHAnsi"/>
            <w:sz w:val="20"/>
            <w:szCs w:val="20"/>
            <w:lang w:val="id-ID"/>
          </w:rPr>
          <w:fldChar w:fldCharType="separate"/>
        </w:r>
        <w:r w:rsidR="00C21791" w:rsidRPr="00C21791">
          <w:rPr>
            <w:rFonts w:asciiTheme="majorHAnsi" w:hAnsiTheme="majorHAnsi"/>
            <w:bCs/>
            <w:noProof/>
            <w:sz w:val="20"/>
            <w:szCs w:val="20"/>
            <w:lang w:val="id-ID"/>
          </w:rPr>
          <w:t>1</w:t>
        </w:r>
        <w:r w:rsidRPr="000519D0">
          <w:rPr>
            <w:rFonts w:asciiTheme="majorHAnsi" w:hAnsiTheme="majorHAnsi"/>
            <w:bCs/>
            <w:noProof/>
            <w:sz w:val="20"/>
            <w:szCs w:val="20"/>
            <w:lang w:val="id-ID"/>
          </w:rPr>
          <w:fldChar w:fldCharType="end"/>
        </w:r>
        <w:r w:rsidRPr="000519D0">
          <w:rPr>
            <w:rFonts w:asciiTheme="majorHAnsi" w:hAnsiTheme="majorHAnsi"/>
            <w:bCs/>
            <w:sz w:val="20"/>
            <w:szCs w:val="20"/>
            <w:lang w:val="id-ID"/>
          </w:rPr>
          <w:t xml:space="preserve"> | 7 Halaman</w:t>
        </w:r>
      </w:p>
    </w:sdtContent>
  </w:sdt>
  <w:p w:rsidR="000519D0" w:rsidRDefault="000519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559F" w:rsidRDefault="0099559F" w:rsidP="000519D0">
      <w:pPr>
        <w:spacing w:after="0" w:line="240" w:lineRule="auto"/>
      </w:pPr>
      <w:r>
        <w:separator/>
      </w:r>
    </w:p>
  </w:footnote>
  <w:footnote w:type="continuationSeparator" w:id="0">
    <w:p w:rsidR="0099559F" w:rsidRDefault="0099559F" w:rsidP="000519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A"/>
    <w:multiLevelType w:val="multilevel"/>
    <w:tmpl w:val="2284948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80"/>
      </w:pPr>
      <w:rPr>
        <w:rFonts w:ascii="Cambria" w:eastAsia="Calibri" w:hAnsi="Cambria" w:cs="Times New Roman" w:hint="default"/>
      </w:rPr>
    </w:lvl>
    <w:lvl w:ilvl="3">
      <w:start w:val="1"/>
      <w:numFmt w:val="decimal"/>
      <w:lvlText w:val="%4."/>
      <w:lvlJc w:val="left"/>
      <w:pPr>
        <w:ind w:left="2880" w:hanging="360"/>
      </w:pPr>
      <w:rPr>
        <w:rFonts w:hint="default"/>
      </w:rPr>
    </w:lvl>
    <w:lvl w:ilvl="4">
      <w:start w:val="2"/>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000000B"/>
    <w:multiLevelType w:val="multilevel"/>
    <w:tmpl w:val="D6900F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C"/>
    <w:multiLevelType w:val="multilevel"/>
    <w:tmpl w:val="0000000C"/>
    <w:lvl w:ilvl="0">
      <w:start w:val="1"/>
      <w:numFmt w:val="decimal"/>
      <w:lvlText w:val="(%1)"/>
      <w:lvlJc w:val="left"/>
      <w:pPr>
        <w:ind w:left="810" w:hanging="45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D"/>
    <w:multiLevelType w:val="multilevel"/>
    <w:tmpl w:val="0000000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E"/>
    <w:multiLevelType w:val="multilevel"/>
    <w:tmpl w:val="0000000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F"/>
    <w:multiLevelType w:val="multilevel"/>
    <w:tmpl w:val="0000000F"/>
    <w:lvl w:ilvl="0">
      <w:start w:val="1"/>
      <w:numFmt w:val="decimal"/>
      <w:lvlText w:val="Pasal %1."/>
      <w:lvlJc w:val="center"/>
      <w:pPr>
        <w:tabs>
          <w:tab w:val="num" w:pos="567"/>
        </w:tabs>
        <w:ind w:left="567" w:hanging="279"/>
      </w:pPr>
      <w:rPr>
        <w:rFonts w:ascii="Arial" w:hAnsi="Arial" w:cs="Arial" w:hint="default"/>
        <w:b w:val="0"/>
        <w:i w:val="0"/>
        <w:spacing w:val="0"/>
        <w:w w:val="100"/>
        <w:kern w:val="0"/>
        <w:position w:val="0"/>
        <w:sz w:val="18"/>
        <w:szCs w:val="18"/>
      </w:rPr>
    </w:lvl>
    <w:lvl w:ilvl="1">
      <w:start w:val="1"/>
      <w:numFmt w:val="decimal"/>
      <w:pStyle w:val="Heading2"/>
      <w:lvlText w:val="(%2)"/>
      <w:lvlJc w:val="left"/>
      <w:pPr>
        <w:tabs>
          <w:tab w:val="num" w:pos="454"/>
        </w:tabs>
        <w:ind w:left="454" w:hanging="454"/>
      </w:pPr>
      <w:rPr>
        <w:rFonts w:ascii="Cambria" w:eastAsia="Times New Roman" w:hAnsi="Cambria" w:cs="Arial"/>
        <w:b w:val="0"/>
        <w:i w:val="0"/>
        <w:spacing w:val="-6"/>
        <w:w w:val="100"/>
        <w:kern w:val="0"/>
        <w:position w:val="0"/>
        <w:sz w:val="18"/>
      </w:rPr>
    </w:lvl>
    <w:lvl w:ilvl="2">
      <w:start w:val="1"/>
      <w:numFmt w:val="lowerLetter"/>
      <w:lvlText w:val="%3."/>
      <w:lvlJc w:val="left"/>
      <w:pPr>
        <w:tabs>
          <w:tab w:val="num" w:pos="737"/>
        </w:tabs>
        <w:ind w:left="737" w:hanging="283"/>
      </w:pPr>
      <w:rPr>
        <w:rFonts w:ascii="Arial" w:hAnsi="Arial" w:cs="Arial" w:hint="default"/>
        <w:b w:val="0"/>
        <w:i w:val="0"/>
        <w:sz w:val="18"/>
      </w:rPr>
    </w:lvl>
    <w:lvl w:ilvl="3">
      <w:start w:val="1"/>
      <w:numFmt w:val="lowerRoman"/>
      <w:lvlText w:val="(%4)"/>
      <w:lvlJc w:val="left"/>
      <w:pPr>
        <w:tabs>
          <w:tab w:val="num" w:pos="1247"/>
        </w:tabs>
        <w:ind w:left="1247" w:hanging="396"/>
      </w:pPr>
      <w:rPr>
        <w:rFonts w:ascii="Arial" w:hAnsi="Arial" w:cs="Arial" w:hint="default"/>
        <w:b w:val="0"/>
        <w:i w:val="0"/>
        <w:sz w:val="18"/>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nsid w:val="00000012"/>
    <w:multiLevelType w:val="multilevel"/>
    <w:tmpl w:val="000000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13"/>
    <w:multiLevelType w:val="multilevel"/>
    <w:tmpl w:val="00000013"/>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nsid w:val="00000014"/>
    <w:multiLevelType w:val="multilevel"/>
    <w:tmpl w:val="0000001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nsid w:val="00000015"/>
    <w:multiLevelType w:val="multilevel"/>
    <w:tmpl w:val="00000015"/>
    <w:lvl w:ilvl="0">
      <w:start w:val="1"/>
      <w:numFmt w:val="lowerLetter"/>
      <w:lvlText w:val="%1."/>
      <w:lvlJc w:val="left"/>
      <w:pPr>
        <w:ind w:left="1494" w:hanging="360"/>
      </w:pPr>
      <w:rPr>
        <w:rFonts w:hint="default"/>
      </w:rPr>
    </w:lvl>
    <w:lvl w:ilvl="1">
      <w:start w:val="1"/>
      <w:numFmt w:val="bullet"/>
      <w:lvlText w:val="o"/>
      <w:lvlJc w:val="left"/>
      <w:pPr>
        <w:ind w:left="2214" w:hanging="360"/>
      </w:pPr>
      <w:rPr>
        <w:rFonts w:ascii="Courier New" w:hAnsi="Courier New" w:cs="Courier New"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hint="default"/>
      </w:rPr>
    </w:lvl>
  </w:abstractNum>
  <w:abstractNum w:abstractNumId="10">
    <w:nsid w:val="00000017"/>
    <w:multiLevelType w:val="multilevel"/>
    <w:tmpl w:val="C79432C6"/>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00000018"/>
    <w:multiLevelType w:val="multilevel"/>
    <w:tmpl w:val="0000001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00000019"/>
    <w:multiLevelType w:val="multilevel"/>
    <w:tmpl w:val="000000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1B"/>
    <w:multiLevelType w:val="multilevel"/>
    <w:tmpl w:val="000000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000001C"/>
    <w:multiLevelType w:val="multilevel"/>
    <w:tmpl w:val="000000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01042B9C"/>
    <w:multiLevelType w:val="hybridMultilevel"/>
    <w:tmpl w:val="54D28E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018D2EEC"/>
    <w:multiLevelType w:val="hybridMultilevel"/>
    <w:tmpl w:val="805CD4F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nsid w:val="022213C4"/>
    <w:multiLevelType w:val="hybridMultilevel"/>
    <w:tmpl w:val="11A2E040"/>
    <w:lvl w:ilvl="0" w:tplc="A226198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727034A"/>
    <w:multiLevelType w:val="hybridMultilevel"/>
    <w:tmpl w:val="9800B1D4"/>
    <w:lvl w:ilvl="0" w:tplc="C8FC2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BAA1DAC"/>
    <w:multiLevelType w:val="hybridMultilevel"/>
    <w:tmpl w:val="33164B0C"/>
    <w:lvl w:ilvl="0" w:tplc="0409001B">
      <w:start w:val="1"/>
      <w:numFmt w:val="lowerRoman"/>
      <w:lvlText w:val="%1."/>
      <w:lvlJc w:val="right"/>
      <w:pPr>
        <w:ind w:left="691" w:hanging="360"/>
      </w:p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1">
    <w:nsid w:val="0E1E490D"/>
    <w:multiLevelType w:val="hybridMultilevel"/>
    <w:tmpl w:val="7914604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13A137E6"/>
    <w:multiLevelType w:val="multilevel"/>
    <w:tmpl w:val="0658A534"/>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13F83625"/>
    <w:multiLevelType w:val="hybridMultilevel"/>
    <w:tmpl w:val="DFE04600"/>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6C4042C"/>
    <w:multiLevelType w:val="multilevel"/>
    <w:tmpl w:val="1C60086A"/>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80"/>
      </w:pPr>
      <w:rPr>
        <w:rFonts w:ascii="Cambria" w:eastAsia="Calibri" w:hAnsi="Cambria" w:cs="Times New Roman" w:hint="default"/>
      </w:rPr>
    </w:lvl>
    <w:lvl w:ilvl="3">
      <w:start w:val="1"/>
      <w:numFmt w:val="decimal"/>
      <w:lvlText w:val="%4."/>
      <w:lvlJc w:val="left"/>
      <w:pPr>
        <w:ind w:left="2880" w:hanging="360"/>
      </w:pPr>
      <w:rPr>
        <w:rFonts w:hint="default"/>
      </w:rPr>
    </w:lvl>
    <w:lvl w:ilvl="4">
      <w:start w:val="2"/>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1AF25EC6"/>
    <w:multiLevelType w:val="hybridMultilevel"/>
    <w:tmpl w:val="27543920"/>
    <w:lvl w:ilvl="0" w:tplc="C2AA765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48A6E40"/>
    <w:multiLevelType w:val="hybridMultilevel"/>
    <w:tmpl w:val="B04CF03E"/>
    <w:lvl w:ilvl="0" w:tplc="26CCACA8">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0233260"/>
    <w:multiLevelType w:val="hybridMultilevel"/>
    <w:tmpl w:val="8EB08678"/>
    <w:lvl w:ilvl="0" w:tplc="26CCACA8">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80643B0"/>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49DC3252"/>
    <w:multiLevelType w:val="hybridMultilevel"/>
    <w:tmpl w:val="605AF4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8784BE0"/>
    <w:multiLevelType w:val="hybridMultilevel"/>
    <w:tmpl w:val="4016E9E6"/>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5">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FF4E7A"/>
    <w:multiLevelType w:val="hybridMultilevel"/>
    <w:tmpl w:val="6FF446E4"/>
    <w:lvl w:ilvl="0" w:tplc="04090019">
      <w:start w:val="1"/>
      <w:numFmt w:val="lowerLetter"/>
      <w:lvlText w:val="%1."/>
      <w:lvlJc w:val="left"/>
      <w:pPr>
        <w:ind w:left="691" w:hanging="360"/>
      </w:p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8">
    <w:nsid w:val="78DC6DC7"/>
    <w:multiLevelType w:val="hybridMultilevel"/>
    <w:tmpl w:val="271CAE7A"/>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4"/>
  </w:num>
  <w:num w:numId="4">
    <w:abstractNumId w:val="0"/>
  </w:num>
  <w:num w:numId="5">
    <w:abstractNumId w:val="1"/>
  </w:num>
  <w:num w:numId="6">
    <w:abstractNumId w:val="10"/>
  </w:num>
  <w:num w:numId="7">
    <w:abstractNumId w:val="11"/>
  </w:num>
  <w:num w:numId="8">
    <w:abstractNumId w:val="9"/>
  </w:num>
  <w:num w:numId="9">
    <w:abstractNumId w:val="13"/>
  </w:num>
  <w:num w:numId="10">
    <w:abstractNumId w:val="12"/>
  </w:num>
  <w:num w:numId="11">
    <w:abstractNumId w:val="7"/>
  </w:num>
  <w:num w:numId="12">
    <w:abstractNumId w:val="8"/>
  </w:num>
  <w:num w:numId="13">
    <w:abstractNumId w:val="4"/>
  </w:num>
  <w:num w:numId="14">
    <w:abstractNumId w:val="2"/>
  </w:num>
  <w:num w:numId="15">
    <w:abstractNumId w:val="6"/>
  </w:num>
  <w:num w:numId="16">
    <w:abstractNumId w:val="32"/>
  </w:num>
  <w:num w:numId="17">
    <w:abstractNumId w:val="31"/>
  </w:num>
  <w:num w:numId="18">
    <w:abstractNumId w:val="27"/>
  </w:num>
  <w:num w:numId="19">
    <w:abstractNumId w:val="28"/>
  </w:num>
  <w:num w:numId="20">
    <w:abstractNumId w:val="38"/>
  </w:num>
  <w:num w:numId="21">
    <w:abstractNumId w:val="37"/>
  </w:num>
  <w:num w:numId="22">
    <w:abstractNumId w:val="22"/>
  </w:num>
  <w:num w:numId="23">
    <w:abstractNumId w:val="15"/>
  </w:num>
  <w:num w:numId="24">
    <w:abstractNumId w:val="16"/>
  </w:num>
  <w:num w:numId="25">
    <w:abstractNumId w:val="21"/>
  </w:num>
  <w:num w:numId="26">
    <w:abstractNumId w:val="34"/>
  </w:num>
  <w:num w:numId="27">
    <w:abstractNumId w:val="33"/>
  </w:num>
  <w:num w:numId="28">
    <w:abstractNumId w:val="20"/>
  </w:num>
  <w:num w:numId="29">
    <w:abstractNumId w:val="24"/>
  </w:num>
  <w:num w:numId="30">
    <w:abstractNumId w:val="26"/>
  </w:num>
  <w:num w:numId="31">
    <w:abstractNumId w:val="23"/>
  </w:num>
  <w:num w:numId="32">
    <w:abstractNumId w:val="19"/>
  </w:num>
  <w:num w:numId="33">
    <w:abstractNumId w:val="25"/>
  </w:num>
  <w:num w:numId="34">
    <w:abstractNumId w:val="18"/>
  </w:num>
  <w:num w:numId="35">
    <w:abstractNumId w:val="35"/>
  </w:num>
  <w:num w:numId="36">
    <w:abstractNumId w:val="36"/>
  </w:num>
  <w:num w:numId="37">
    <w:abstractNumId w:val="29"/>
  </w:num>
  <w:num w:numId="38">
    <w:abstractNumId w:val="17"/>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BA6"/>
    <w:rsid w:val="000519D0"/>
    <w:rsid w:val="0005230D"/>
    <w:rsid w:val="000C1D5E"/>
    <w:rsid w:val="001836D5"/>
    <w:rsid w:val="001F7B18"/>
    <w:rsid w:val="0024444E"/>
    <w:rsid w:val="00255D5C"/>
    <w:rsid w:val="00346A57"/>
    <w:rsid w:val="0041664B"/>
    <w:rsid w:val="004479C7"/>
    <w:rsid w:val="00486DF5"/>
    <w:rsid w:val="00490437"/>
    <w:rsid w:val="004C7AE3"/>
    <w:rsid w:val="0058478F"/>
    <w:rsid w:val="005E02EB"/>
    <w:rsid w:val="00630945"/>
    <w:rsid w:val="00785352"/>
    <w:rsid w:val="00785E0B"/>
    <w:rsid w:val="007C37FE"/>
    <w:rsid w:val="0081640A"/>
    <w:rsid w:val="00817689"/>
    <w:rsid w:val="0081784E"/>
    <w:rsid w:val="00881756"/>
    <w:rsid w:val="00882F9A"/>
    <w:rsid w:val="00894F82"/>
    <w:rsid w:val="0091673D"/>
    <w:rsid w:val="0099559F"/>
    <w:rsid w:val="00A90EF5"/>
    <w:rsid w:val="00C21791"/>
    <w:rsid w:val="00C871B9"/>
    <w:rsid w:val="00CB1EF5"/>
    <w:rsid w:val="00DA3D98"/>
    <w:rsid w:val="00E00983"/>
    <w:rsid w:val="00E06629"/>
    <w:rsid w:val="00E24EED"/>
    <w:rsid w:val="00E52BA6"/>
    <w:rsid w:val="00EC2CA8"/>
    <w:rsid w:val="00EF4BCD"/>
    <w:rsid w:val="00F3783D"/>
    <w:rsid w:val="00F94B14"/>
    <w:rsid w:val="00F95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962305-82AC-468F-81C6-37D568C7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BA6"/>
    <w:rPr>
      <w:rFonts w:ascii="Calibri" w:eastAsia="Calibri" w:hAnsi="Calibri" w:cs="Times New Roman"/>
    </w:rPr>
  </w:style>
  <w:style w:type="paragraph" w:styleId="Heading2">
    <w:name w:val="heading 2"/>
    <w:basedOn w:val="Normal"/>
    <w:next w:val="Normal"/>
    <w:link w:val="Heading2Char"/>
    <w:qFormat/>
    <w:rsid w:val="00E52BA6"/>
    <w:pPr>
      <w:keepNext/>
      <w:keepLines/>
      <w:numPr>
        <w:ilvl w:val="1"/>
        <w:numId w:val="1"/>
      </w:numPr>
      <w:tabs>
        <w:tab w:val="left" w:pos="454"/>
        <w:tab w:val="left" w:pos="567"/>
      </w:tabs>
      <w:spacing w:before="20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52BA6"/>
    <w:rPr>
      <w:rFonts w:ascii="Cambria" w:eastAsia="Times New Roman" w:hAnsi="Cambria" w:cs="Times New Roman"/>
      <w:b/>
      <w:bCs/>
      <w:color w:val="4F81BD"/>
      <w:sz w:val="26"/>
      <w:szCs w:val="26"/>
    </w:rPr>
  </w:style>
  <w:style w:type="paragraph" w:styleId="ListParagraph">
    <w:name w:val="List Paragraph"/>
    <w:basedOn w:val="Normal"/>
    <w:uiPriority w:val="34"/>
    <w:qFormat/>
    <w:rsid w:val="00E52BA6"/>
    <w:pPr>
      <w:ind w:left="720"/>
    </w:pPr>
    <w:rPr>
      <w:rFonts w:eastAsia="Times New Roman"/>
    </w:rPr>
  </w:style>
  <w:style w:type="table" w:styleId="TableGrid">
    <w:name w:val="Table Grid"/>
    <w:basedOn w:val="TableNormal"/>
    <w:uiPriority w:val="59"/>
    <w:rsid w:val="00882F9A"/>
    <w:pPr>
      <w:spacing w:after="0" w:line="240" w:lineRule="auto"/>
      <w:ind w:left="331" w:hanging="360"/>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882F9A"/>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82F9A"/>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051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9D0"/>
    <w:rPr>
      <w:rFonts w:ascii="Calibri" w:eastAsia="Calibri" w:hAnsi="Calibri" w:cs="Times New Roman"/>
    </w:rPr>
  </w:style>
  <w:style w:type="paragraph" w:styleId="Footer">
    <w:name w:val="footer"/>
    <w:basedOn w:val="Normal"/>
    <w:link w:val="FooterChar"/>
    <w:uiPriority w:val="99"/>
    <w:unhideWhenUsed/>
    <w:rsid w:val="00051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9D0"/>
    <w:rPr>
      <w:rFonts w:ascii="Calibri" w:eastAsia="Calibri" w:hAnsi="Calibri" w:cs="Times New Roman"/>
    </w:rPr>
  </w:style>
  <w:style w:type="paragraph" w:styleId="BalloonText">
    <w:name w:val="Balloon Text"/>
    <w:basedOn w:val="Normal"/>
    <w:link w:val="BalloonTextChar"/>
    <w:uiPriority w:val="99"/>
    <w:semiHidden/>
    <w:unhideWhenUsed/>
    <w:rsid w:val="00DA3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D98"/>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1230</TotalTime>
  <Pages>7</Pages>
  <Words>2374</Words>
  <Characters>13534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35</cp:revision>
  <dcterms:created xsi:type="dcterms:W3CDTF">2017-04-08T12:35:00Z</dcterms:created>
  <dcterms:modified xsi:type="dcterms:W3CDTF">2017-07-13T05:12:00Z</dcterms:modified>
</cp:coreProperties>
</file>